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F16EC1">
      <w:pPr>
        <w:spacing w:after="1640"/>
      </w:pPr>
    </w:p>
    <w:p w14:paraId="28C2157D">
      <w:pPr>
        <w:spacing w:after="3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VOCABULARY HANDBOOK</w:t>
      </w:r>
    </w:p>
    <w:p w14:paraId="33E65DA6">
      <w:pPr>
        <w:spacing w:after="200"/>
        <w:jc w:val="center"/>
      </w:pPr>
      <w:r>
        <w:rPr>
          <w:rFonts w:ascii="Calibri" w:hAnsi="Calibri" w:eastAsia="Arial Unicode MS"/>
          <w:b/>
          <w:i w:val="0"/>
          <w:color w:val="0B2545"/>
          <w:sz w:val="56"/>
        </w:rPr>
        <w:t>新教材同步词汇手册</w:t>
      </w:r>
    </w:p>
    <w:p w14:paraId="42B4E033">
      <w:pPr>
        <w:spacing w:after="160"/>
        <w:jc w:val="center"/>
      </w:pPr>
      <w:r>
        <w:rPr>
          <w:rFonts w:ascii="Calibri" w:hAnsi="Calibri" w:eastAsia="Arial Unicode MS"/>
          <w:b w:val="0"/>
          <w:i w:val="0"/>
          <w:color w:val="1F4D78"/>
          <w:sz w:val="26"/>
        </w:rPr>
        <w:t>教材同步  |  浙江中考导向  |  分级记忆</w:t>
      </w:r>
    </w:p>
    <w:p w14:paraId="5AF1022A">
      <w:pPr>
        <w:spacing w:after="840"/>
        <w:jc w:val="center"/>
      </w:pPr>
      <w:r>
        <w:rPr>
          <w:rFonts w:ascii="Calibri" w:hAnsi="Calibri" w:eastAsia="Arial Unicode MS"/>
          <w:b/>
          <w:i w:val="0"/>
          <w:color w:val="667085"/>
          <w:sz w:val="22"/>
        </w:rPr>
        <w:t>覆盖 7A - 9B  |  47个单元  |  2,445条学习词汇</w:t>
      </w:r>
    </w:p>
    <w:p w14:paraId="1743654C">
      <w:pPr>
        <w:spacing w:after="1400" w:line="324" w:lineRule="auto"/>
        <w:jc w:val="center"/>
      </w:pPr>
      <w:r>
        <w:rPr>
          <w:rFonts w:ascii="Calibri" w:hAnsi="Calibri" w:eastAsia="Arial Unicode MS"/>
          <w:b w:val="0"/>
          <w:i w:val="0"/>
          <w:color w:val="1F2937"/>
          <w:sz w:val="24"/>
        </w:rPr>
        <w:t>从教材词表出发，剔除不要求背诵的专名，</w:t>
      </w:r>
      <w:r>
        <w:rPr>
          <w:rFonts w:ascii="Calibri" w:hAnsi="Calibri" w:eastAsia="Arial Unicode MS"/>
          <w:b w:val="0"/>
          <w:i w:val="0"/>
          <w:color w:val="1F2937"/>
          <w:sz w:val="24"/>
        </w:rPr>
        <w:br w:type="textWrapping"/>
      </w:r>
      <w:r>
        <w:rPr>
          <w:rFonts w:ascii="Calibri" w:hAnsi="Calibri" w:eastAsia="Arial Unicode MS"/>
          <w:b w:val="0"/>
          <w:i w:val="0"/>
          <w:color w:val="1F2937"/>
          <w:sz w:val="24"/>
        </w:rPr>
        <w:t>按核心掌握与认读理解组织每个单元。</w:t>
      </w:r>
    </w:p>
    <w:p w14:paraId="605300A7">
      <w:pPr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完整本  |  2026年7月</w:t>
      </w:r>
    </w:p>
    <w:p w14:paraId="5337FC03">
      <w:r>
        <w:br w:type="page"/>
      </w:r>
    </w:p>
    <w:p w14:paraId="7CE9D180">
      <w:pPr>
        <w:pStyle w:val="3"/>
      </w:pPr>
      <w:r>
        <w:t>如何使用这本词汇手册</w:t>
      </w:r>
    </w:p>
    <w:p w14:paraId="5414EE84">
      <w:pPr>
        <w:spacing w:after="200"/>
      </w:pPr>
      <w:r>
        <w:rPr>
          <w:rFonts w:ascii="Calibri" w:hAnsi="Calibri" w:eastAsia="Arial Unicode MS"/>
          <w:b w:val="0"/>
          <w:i w:val="0"/>
          <w:color w:val="1F2937"/>
          <w:sz w:val="22"/>
        </w:rPr>
        <w:t>本书保留教材顺序，同时把学习要求分成两个层级。专名不进入学生背诵表。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100"/>
        <w:gridCol w:w="6060"/>
      </w:tblGrid>
      <w:tr w14:paraId="17CBD322">
        <w:trPr>
          <w:cantSplit/>
          <w:tblHeader/>
        </w:trPr>
        <w:tc>
          <w:tcPr>
            <w:tcW w:w="1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BF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w="21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7B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学习要求</w:t>
            </w:r>
          </w:p>
        </w:tc>
        <w:tc>
          <w:tcPr>
            <w:tcW w:w="60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7BE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使用方式</w:t>
            </w:r>
          </w:p>
        </w:tc>
      </w:tr>
      <w:tr w14:paraId="7E926066">
        <w:trPr>
          <w:cantSplit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40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69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4D78"/>
                <w:sz w:val="19"/>
              </w:rPr>
              <w:t>会读、会写、会用</w:t>
            </w:r>
          </w:p>
        </w:tc>
        <w:tc>
          <w:tcPr>
            <w:tcW w:w="6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0C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4D78"/>
                <w:sz w:val="19"/>
              </w:rPr>
              <w:t>掌握基本词义、常用搭配和语境使用。</w:t>
            </w:r>
          </w:p>
        </w:tc>
      </w:tr>
      <w:tr w14:paraId="78AE25E2">
        <w:trPr>
          <w:cantSplit/>
        </w:trPr>
        <w:tc>
          <w:tcPr>
            <w:tcW w:w="120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5D2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B认读</w:t>
            </w:r>
          </w:p>
        </w:tc>
        <w:tc>
          <w:tcPr>
            <w:tcW w:w="210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55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7A5A00"/>
                <w:sz w:val="19"/>
              </w:rPr>
              <w:t>会读、会认、理解</w:t>
            </w:r>
          </w:p>
        </w:tc>
        <w:tc>
          <w:tcPr>
            <w:tcW w:w="60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3D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7A5A00"/>
                <w:sz w:val="19"/>
              </w:rPr>
              <w:t>理解课文和阅读语境，不要求重点默写。</w:t>
            </w:r>
          </w:p>
        </w:tc>
      </w:tr>
    </w:tbl>
    <w:p w14:paraId="7ECE0A2E">
      <w:pPr>
        <w:pStyle w:val="4"/>
      </w:pPr>
      <w:r>
        <w:t>六次复习法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21367F81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D08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74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3C3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7D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B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2B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C5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5AD3254A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22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EC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51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76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6A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04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5B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  <w:tr w14:paraId="493B12EE">
        <w:trPr>
          <w:cantSplit/>
          <w:tblHeader/>
        </w:trPr>
        <w:tc>
          <w:tcPr>
            <w:tcW w:w="9360" w:type="dxa"/>
            <w:gridSpan w:val="7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8BF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筛词说明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人名、城市、景点、作品名等专名已从主词表中移除。常见国家、大洲、节日和赛事保留在B类认读区。</w:t>
            </w:r>
          </w:p>
        </w:tc>
      </w:tr>
    </w:tbl>
    <w:p w14:paraId="7E81430A">
      <w:pPr>
        <w:spacing w:after="40"/>
      </w:pPr>
    </w:p>
    <w:p w14:paraId="2EC7F937">
      <w:r>
        <w:br w:type="page"/>
      </w:r>
    </w:p>
    <w:p w14:paraId="6EA284E5">
      <w:pPr>
        <w:pStyle w:val="3"/>
      </w:pPr>
      <w:r>
        <w:t>全书导览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151BA4E"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12B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筛词结果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原始词表共2,681条。完整本保留2,445条学习词汇，剔除236条人名、具体地名、作品名和低考试价值文化专名。</w:t>
            </w:r>
          </w:p>
        </w:tc>
      </w:tr>
    </w:tbl>
    <w:p w14:paraId="7ED5953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500"/>
        <w:gridCol w:w="2000"/>
        <w:gridCol w:w="2000"/>
        <w:gridCol w:w="2060"/>
      </w:tblGrid>
      <w:tr w14:paraId="4DBE5A7B">
        <w:trPr>
          <w:cantSplit/>
          <w:tblHeader/>
        </w:trPr>
        <w:tc>
          <w:tcPr>
            <w:tcW w:w="18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8E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册次</w:t>
            </w:r>
          </w:p>
        </w:tc>
        <w:tc>
          <w:tcPr>
            <w:tcW w:w="1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B6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单元数</w:t>
            </w:r>
          </w:p>
        </w:tc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9C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学习词条</w:t>
            </w:r>
          </w:p>
        </w:tc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02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A类核心</w:t>
            </w:r>
          </w:p>
        </w:tc>
        <w:tc>
          <w:tcPr>
            <w:tcW w:w="20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F1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B类认读</w:t>
            </w:r>
          </w:p>
        </w:tc>
      </w:tr>
      <w:tr w14:paraId="70BBC2B8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5E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七年级上册 7A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81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3E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285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32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212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65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73</w:t>
            </w:r>
          </w:p>
        </w:tc>
      </w:tr>
      <w:tr w14:paraId="335A5C11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5B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七年级下册 7B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27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5E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442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BB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338</w:t>
            </w:r>
          </w:p>
        </w:tc>
        <w:tc>
          <w:tcPr>
            <w:tcW w:w="2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72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104</w:t>
            </w:r>
          </w:p>
        </w:tc>
      </w:tr>
      <w:tr w14:paraId="48FC7B1C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58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八年级上册 8A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69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0A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525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D2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409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F0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116</w:t>
            </w:r>
          </w:p>
        </w:tc>
      </w:tr>
      <w:tr w14:paraId="029270A7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FE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八年级下册 8B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96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56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532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6B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412</w:t>
            </w:r>
          </w:p>
        </w:tc>
        <w:tc>
          <w:tcPr>
            <w:tcW w:w="2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88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120</w:t>
            </w:r>
          </w:p>
        </w:tc>
      </w:tr>
      <w:tr w14:paraId="275278F2"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34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九年级上册 9A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C5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1CF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443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9A1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302</w:t>
            </w:r>
          </w:p>
        </w:tc>
        <w:tc>
          <w:tcPr>
            <w:tcW w:w="20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308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141</w:t>
            </w:r>
          </w:p>
        </w:tc>
      </w:tr>
      <w:tr w14:paraId="202D5BC8">
        <w:trPr>
          <w:cantSplit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4EF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九年级下册 9B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24D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B5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218</w:t>
            </w:r>
          </w:p>
        </w:tc>
        <w:tc>
          <w:tcPr>
            <w:tcW w:w="2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8F8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124</w:t>
            </w:r>
          </w:p>
        </w:tc>
        <w:tc>
          <w:tcPr>
            <w:tcW w:w="2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56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94</w:t>
            </w:r>
          </w:p>
        </w:tc>
      </w:tr>
      <w:tr w14:paraId="3BC79E15">
        <w:trPr>
          <w:cantSplit/>
          <w:tblHeader/>
        </w:trPr>
        <w:tc>
          <w:tcPr>
            <w:tcW w:w="9360" w:type="dxa"/>
            <w:gridSpan w:val="5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CB49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学习原则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A类核心词要求会读、会写、会用。B类认读词要求在课文和阅读语境中能够识别与理解。</w:t>
            </w:r>
          </w:p>
        </w:tc>
      </w:tr>
    </w:tbl>
    <w:p w14:paraId="67139B45">
      <w:pPr>
        <w:spacing w:after="40"/>
      </w:pPr>
    </w:p>
    <w:p w14:paraId="724FC7D8">
      <w:pPr>
        <w:pStyle w:val="3"/>
      </w:pPr>
      <w:r>
        <w:t>全书目录</w:t>
      </w:r>
    </w:p>
    <w:p w14:paraId="003E1859">
      <w:pPr>
        <w:spacing w:after="160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可通过Word导航窗格中的标题快速定位册次和单元。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000"/>
        <w:gridCol w:w="1000"/>
        <w:gridCol w:w="4160"/>
      </w:tblGrid>
      <w:tr w14:paraId="189129CA">
        <w:trPr>
          <w:cantSplit/>
          <w:tblHeader/>
        </w:trPr>
        <w:tc>
          <w:tcPr>
            <w:tcW w:w="12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AB7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册次</w:t>
            </w:r>
          </w:p>
        </w:tc>
        <w:tc>
          <w:tcPr>
            <w:tcW w:w="3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5F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1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C5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w="41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ED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学习节奏</w:t>
            </w:r>
          </w:p>
        </w:tc>
      </w:tr>
      <w:tr w14:paraId="2D2B820E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F7D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6F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Starter Unit 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99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18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10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2天学习 + 6次复习</w:t>
            </w:r>
          </w:p>
        </w:tc>
      </w:tr>
      <w:tr w14:paraId="21AB10C9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8B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EF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Starter Unit 2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98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0F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1天学习 + 6次复习</w:t>
            </w:r>
          </w:p>
        </w:tc>
      </w:tr>
      <w:tr w14:paraId="77EC8320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53D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37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Starter Unit 3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F37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73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1天学习 + 6次复习</w:t>
            </w:r>
          </w:p>
        </w:tc>
      </w:tr>
      <w:tr w14:paraId="1CD5FBDA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204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4C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87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35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71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1CE39AAC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F7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5C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D1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32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C1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546BE99C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74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D0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60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42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D5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6F0422DE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98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D6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5B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32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71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12A0AF31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F4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CE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56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33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C7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15BFBCCF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DD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9F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68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41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F68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04D4AF9C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ED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D0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B5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37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66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434187C7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82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F99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7F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47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ED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25B94419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B58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C3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D8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54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834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2A1FA1B9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882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3C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A9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54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27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6ADE24E1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B14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30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BA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56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D3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4C22D6BB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22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1C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3B4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59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C7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44D1D8AB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82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21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31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57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9A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5BEC5678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BA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C9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75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08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197705FB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DC3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7B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5E5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8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4C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65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77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20842962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CC6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C56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42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67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6D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6033626E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7DC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B3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6B1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62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9B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4AC389FD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A2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86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62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66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39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3E972592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ED6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4A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FA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68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62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4A20AC47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CBF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02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543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68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C7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011AC0BB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5B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C9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5C3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58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C4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53C9CDC4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838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B6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28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67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91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1DE40311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BC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5C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8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35E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69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67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40B80868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CC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E8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41A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54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59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4EB071B2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62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18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26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84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88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6天学习 + 6次复习</w:t>
            </w:r>
          </w:p>
        </w:tc>
      </w:tr>
      <w:tr w14:paraId="6F7F39CD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78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1B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9E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78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27D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6天学习 + 6次复习</w:t>
            </w:r>
          </w:p>
        </w:tc>
      </w:tr>
      <w:tr w14:paraId="2C723AEE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073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09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30B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66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38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30A18B84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9BA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BC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80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74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64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57BCECD2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910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35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DE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67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BA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1159DEC0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C9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C1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069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57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9B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64A33AFB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330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8B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AD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8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6B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52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BC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38A3924D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58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6A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95B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52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76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713ED824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E4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E3B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DEA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61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85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5794147D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BA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F84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8EF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53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A1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156A7496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3C3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12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6D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61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9A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1F214FD0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9F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84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44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65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8A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5天学习 + 6次复习</w:t>
            </w:r>
          </w:p>
        </w:tc>
      </w:tr>
      <w:tr w14:paraId="78F4D4D3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64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B3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6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31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41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5E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4086C5BF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DCF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56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7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1D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56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F5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3F71DD48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64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9A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88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8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2C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54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7B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779C4E5B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78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8F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1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79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46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14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77992C02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5D4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D9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2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A3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52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074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4天学习 + 6次复习</w:t>
            </w:r>
          </w:p>
        </w:tc>
      </w:tr>
      <w:tr w14:paraId="43CEE651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416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81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3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2EE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44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BAA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5281B38E">
        <w:trPr>
          <w:cantSplit/>
        </w:trPr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3B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358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4</w:t>
            </w:r>
          </w:p>
        </w:tc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8A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34</w:t>
            </w:r>
          </w:p>
        </w:tc>
        <w:tc>
          <w:tcPr>
            <w:tcW w:w="4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788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  <w:tr w14:paraId="0A8591D7">
        <w:trPr>
          <w:cantSplit/>
        </w:trPr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3B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9B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256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8"/>
              </w:rPr>
              <w:t>Unit 5</w:t>
            </w:r>
          </w:p>
        </w:tc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A1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42</w:t>
            </w:r>
          </w:p>
        </w:tc>
        <w:tc>
          <w:tcPr>
            <w:tcW w:w="4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EB0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3天学习 + 6次复习</w:t>
            </w:r>
          </w:p>
        </w:tc>
      </w:tr>
    </w:tbl>
    <w:p w14:paraId="455A4F2A">
      <w:r>
        <w:br w:type="page"/>
      </w:r>
    </w:p>
    <w:p w14:paraId="23662A7F"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7A</w:t>
      </w:r>
    </w:p>
    <w:p w14:paraId="345F0E00">
      <w:pPr>
        <w:pStyle w:val="3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七年级上册  7A</w:t>
      </w:r>
    </w:p>
    <w:p w14:paraId="7CD42E22"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10个单元  |  285条学习词汇  |  A类212条  |  B类73条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300"/>
        <w:gridCol w:w="1300"/>
        <w:gridCol w:w="1300"/>
        <w:gridCol w:w="2560"/>
      </w:tblGrid>
      <w:tr w14:paraId="1951EEE3">
        <w:trPr>
          <w:cantSplit/>
          <w:tblHeader/>
        </w:trPr>
        <w:tc>
          <w:tcPr>
            <w:tcW w:w="2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80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09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E1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E5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w="2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79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 w14:paraId="03D0B763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AB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E4E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20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AA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BD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2天学习</w:t>
            </w:r>
          </w:p>
        </w:tc>
      </w:tr>
      <w:tr w14:paraId="67ABCB17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49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D3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79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91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F5C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1天学习</w:t>
            </w:r>
          </w:p>
        </w:tc>
      </w:tr>
      <w:tr w14:paraId="77B51CB1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85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7EE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FFB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62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B8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1天学习</w:t>
            </w:r>
          </w:p>
        </w:tc>
      </w:tr>
      <w:tr w14:paraId="3B4A13CD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ECF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05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35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38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23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82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F6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326A4B6B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0E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22A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C7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F95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A0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4CBE5AC8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82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11F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75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33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25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514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39AAF159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F6C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E4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D6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D9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3E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003B4139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1ED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C0B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33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09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27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23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96C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6C4AB7DA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DD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D49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A4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97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7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04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542D9BFC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A6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B2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37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F78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29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6B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A8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</w:tbl>
    <w:p w14:paraId="44B9263D"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 w14:paraId="1FE45D72">
      <w:r>
        <w:br w:type="page"/>
      </w:r>
    </w:p>
    <w:p w14:paraId="6BB7726B"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Starter Unit 1</w:t>
      </w:r>
    </w:p>
    <w:p w14:paraId="6A861C0E">
      <w:pPr>
        <w:pStyle w:val="3"/>
        <w:spacing w:before="0" w:after="60"/>
      </w:pPr>
      <w:r>
        <w:t>7A Starter Unit 1</w:t>
      </w:r>
    </w:p>
    <w:p w14:paraId="57ABC7BB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4D34BB5D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32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4F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A3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4C5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A00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4E5B089E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F1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AA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A7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C9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8E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2天学习 + 6次复习</w:t>
            </w:r>
          </w:p>
        </w:tc>
      </w:tr>
      <w:tr w14:paraId="7BB29E63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2338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本单元保留18条学习词目。先掌握A类核心，再完成B类认读，最后用核心词自测检查拼写。</w:t>
            </w:r>
          </w:p>
        </w:tc>
      </w:tr>
    </w:tbl>
    <w:p w14:paraId="4167A55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F965B8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0D2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已隐藏6条不要求背诵的专名或低考试价值文化专名。</w:t>
            </w:r>
          </w:p>
        </w:tc>
      </w:tr>
    </w:tbl>
    <w:p w14:paraId="08CE92F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CE735F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0E9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建议先掌握：everyone、section、unit、conversation、bell、greet。</w:t>
            </w:r>
          </w:p>
        </w:tc>
      </w:tr>
    </w:tbl>
    <w:p w14:paraId="0E2EAAE5">
      <w:pPr>
        <w:spacing w:after="40"/>
      </w:pPr>
    </w:p>
    <w:p w14:paraId="41AF5FBB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2336E02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B0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82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6E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59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0C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47577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1F4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33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/ˈjuːnɪt/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53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DB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单元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20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 w14:paraId="505A0ED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48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section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99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/ˈsekʃn/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6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DA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部分；地区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AA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 w14:paraId="614D225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EC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greet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6F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/ɡriːt/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B9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11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招呼；问候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F5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 w14:paraId="576896B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C26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each other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C6C5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2B78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B3C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互相；彼此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2E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795A2D6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A5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everyone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61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/ˈevriwʌn/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F6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D0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每人；所有人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12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7DA48A9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D19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conversation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159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/ˌkɒnvəˈseɪʃn/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B9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DE4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谈话；交谈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C26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06BE281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9E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spell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7B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/spel/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85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40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用字母拼；拼写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BA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0BCD6E0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B3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4E5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/bel/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BD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83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铃（声）；钟（声）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8C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</w:tbl>
    <w:p w14:paraId="3243075B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62FF106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9B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07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E0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96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35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1CD63B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1F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starter unit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C8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/ˈstɑːtə(r)/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25F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D6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过渡单元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B5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 w14:paraId="5DBF0A3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94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each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C7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/iːtʃ/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FB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8C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每个；各自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30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503C47A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7FF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other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31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/ˈʌðə(r)/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2F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E29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pron. 另外的人（或物）adj. 另外的；其他的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4B5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114F20A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78E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4B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/əʊ/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DC4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03E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哦；啊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F2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44018A0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09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start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5D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/stɑːt/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C4F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5F8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开始；着手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3A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784003A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9B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PRC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66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/ˌpiː ɑː(r) ˈsiː/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50C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B46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中华人民共和国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7B1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24E6D80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742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PLA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BF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/ˌpiː el ˈeɪ/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99F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1A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中国人民解放军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E8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1AB20B4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C1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VR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AC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/ˌviː ˈɑː(r)/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91AE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42F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虚拟现实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055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3F43FE8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B9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WHO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36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/ˌdʌblju ˈeɪtʃ ˈəʊ/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7ED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0F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世界卫生组织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DDD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3A8F8B4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D55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58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/ˌjuː ˈen/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2752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917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联合国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C7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</w:tbl>
    <w:p w14:paraId="51C4F2C4">
      <w:pPr>
        <w:pStyle w:val="4"/>
      </w:pPr>
      <w:r>
        <w:t>核心词自测</w:t>
      </w:r>
    </w:p>
    <w:p w14:paraId="0C071992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7EC3F822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2D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FD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C815761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670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14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 每人；所有人</w:t>
            </w:r>
          </w:p>
        </w:tc>
      </w:tr>
      <w:tr w14:paraId="7F4A13F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0C2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E5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部分；地区</w:t>
            </w:r>
          </w:p>
        </w:tc>
      </w:tr>
      <w:tr w14:paraId="7AF7B9E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A31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D9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单元</w:t>
            </w:r>
          </w:p>
        </w:tc>
      </w:tr>
      <w:tr w14:paraId="71E1951B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A2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C6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谈话；交谈</w:t>
            </w:r>
          </w:p>
        </w:tc>
      </w:tr>
      <w:tr w14:paraId="1BC6439B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89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15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铃（声）；钟（声）</w:t>
            </w:r>
          </w:p>
        </w:tc>
      </w:tr>
      <w:tr w14:paraId="1F778FE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33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F6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招呼；问候</w:t>
            </w:r>
          </w:p>
        </w:tc>
      </w:tr>
    </w:tbl>
    <w:p w14:paraId="12796C33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4A8397CC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6B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9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D5B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697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89D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A8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E2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6F862C3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69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4CB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2A5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382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79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C8D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F6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6CAA7E1C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Starter Unit 2</w:t>
      </w:r>
    </w:p>
    <w:p w14:paraId="50EB9613">
      <w:pPr>
        <w:pStyle w:val="3"/>
        <w:spacing w:before="0" w:after="60"/>
      </w:pPr>
      <w:r>
        <w:t>7A Starter Unit 2</w:t>
      </w:r>
    </w:p>
    <w:p w14:paraId="44047FB5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11E4BF8D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45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7C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43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5E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13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2386DD0E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0D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0B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7C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D3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16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1天学习 + 6次复习</w:t>
            </w:r>
          </w:p>
        </w:tc>
      </w:tr>
      <w:tr w14:paraId="380A9524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C294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本单元保留6条学习词目。先掌握A类核心，再完成B类认读，最后用核心词自测检查拼写。</w:t>
            </w:r>
          </w:p>
        </w:tc>
      </w:tr>
    </w:tbl>
    <w:p w14:paraId="7FDFA69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21CC82E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96F8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建议先掌握：eraser、You're welcome.。</w:t>
            </w:r>
          </w:p>
        </w:tc>
      </w:tr>
    </w:tbl>
    <w:p w14:paraId="54BED3AD">
      <w:pPr>
        <w:spacing w:after="40"/>
      </w:pPr>
    </w:p>
    <w:p w14:paraId="3C32CC28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E4C36D9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4B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1F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321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D5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B6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AEF215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0D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eraser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15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/ɪˈreɪzə(r)/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B3E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9F5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橡皮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80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2E291DC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08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You're welcome.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415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AE3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75C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别客气；不用谢。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815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</w:tbl>
    <w:p w14:paraId="6D66E872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C95F2E8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26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C2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7F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A8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3BA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B1B5E7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77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bottle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CA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/ˈbɒtl/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AD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92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瓶子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C8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365D802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500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key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84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/kiː/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999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2FE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钥匙；关键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28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3499258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A9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thing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F2A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/θɪŋ/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FDA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D8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东西；事情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3B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41B70B7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79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need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33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/niːd/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79D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4B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需要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37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</w:tbl>
    <w:p w14:paraId="53549DAA">
      <w:pPr>
        <w:pStyle w:val="4"/>
      </w:pPr>
      <w:r>
        <w:t>核心词自测</w:t>
      </w:r>
    </w:p>
    <w:p w14:paraId="77B03E98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9171AC7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93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D6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3F74DDA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C8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C22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橡皮</w:t>
            </w:r>
          </w:p>
        </w:tc>
      </w:tr>
      <w:tr w14:paraId="7DC2073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47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C1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别客气；不用谢。</w:t>
            </w:r>
          </w:p>
        </w:tc>
      </w:tr>
    </w:tbl>
    <w:p w14:paraId="44BCBA9F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5A5539FA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AAC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1A1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8A0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22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A8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69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F09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74C05864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54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55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63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C09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08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ED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18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748D3884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Starter Unit 3</w:t>
      </w:r>
    </w:p>
    <w:p w14:paraId="7F724BF1">
      <w:pPr>
        <w:pStyle w:val="3"/>
        <w:spacing w:before="0" w:after="60"/>
      </w:pPr>
      <w:r>
        <w:t>7A Starter Unit 3</w:t>
      </w:r>
    </w:p>
    <w:p w14:paraId="0A548BDB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371E2D19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5D2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1D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9EC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EC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5A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60FFF00E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B5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E0D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95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C7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4F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1天学习 + 6次复习</w:t>
            </w:r>
          </w:p>
        </w:tc>
      </w:tr>
      <w:tr w14:paraId="0EAAC5A1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9680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本单元保留9条学习词目。先掌握A类核心，再完成B类认读，最后用核心词自测检查拼写。</w:t>
            </w:r>
          </w:p>
        </w:tc>
      </w:tr>
    </w:tbl>
    <w:p w14:paraId="425EE95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1864BA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26E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建议先掌握：another、else、count、circle、carrot、look at。</w:t>
            </w:r>
          </w:p>
        </w:tc>
      </w:tr>
    </w:tbl>
    <w:p w14:paraId="30793C31">
      <w:pPr>
        <w:spacing w:after="40"/>
      </w:pPr>
    </w:p>
    <w:p w14:paraId="410ADFC2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A78C21B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9A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DD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498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9F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412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38D327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3A6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carrot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43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/ˈkærət/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19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0F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胡萝卜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086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DDAFF8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7A6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count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DF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/kaʊnt/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5CA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9F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C01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D6DF47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89A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another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B0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/əˈnʌðə(r)/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7C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5DC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另一；又一（人或事物）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463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E2ECF1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4D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else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90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/els/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42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F5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其他的；别的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5AB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5341FE9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A9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circle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07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/ˈsɜːkl/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C8C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C60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圈出 n. 圆形；圆圈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1E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271F6BC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231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look at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36F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247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6B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看；瞧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BF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</w:tbl>
    <w:p w14:paraId="2643F5F8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77EE828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C80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CE3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BC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83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BA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026A22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D0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fun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85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/fʌn/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75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22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乐趣；快乐 adj. 有趣的；使人快乐的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DB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63F32D2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CF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yard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EE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/jɑːd/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7D7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59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院子；园圃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21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3554096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F1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goose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0FD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/ɡuːs/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EE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92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geese /ɡiːs/) 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3A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</w:tbl>
    <w:p w14:paraId="5C45E1CC">
      <w:pPr>
        <w:pStyle w:val="4"/>
      </w:pPr>
      <w:r>
        <w:t>核心词自测</w:t>
      </w:r>
    </w:p>
    <w:p w14:paraId="01699BA8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B03B252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B6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68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3549F5D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AB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F5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&amp; pron.  另一；又一（人或事物）</w:t>
            </w:r>
          </w:p>
        </w:tc>
      </w:tr>
      <w:tr w14:paraId="0D47ED19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A7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51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其他的；别的</w:t>
            </w:r>
          </w:p>
        </w:tc>
      </w:tr>
      <w:tr w14:paraId="455C2FF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D5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74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数数</w:t>
            </w:r>
          </w:p>
        </w:tc>
      </w:tr>
      <w:tr w14:paraId="6524A36A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73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8FD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圈出 n. 圆形；圆圈</w:t>
            </w:r>
          </w:p>
        </w:tc>
      </w:tr>
      <w:tr w14:paraId="29E0B34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E9E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31F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胡萝卜</w:t>
            </w:r>
          </w:p>
        </w:tc>
      </w:tr>
      <w:tr w14:paraId="4354EA38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4D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39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看；瞧</w:t>
            </w:r>
          </w:p>
        </w:tc>
      </w:tr>
    </w:tbl>
    <w:p w14:paraId="7826B25B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6C2961FC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7B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97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66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54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94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573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CD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9B0F7FB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26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BC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8D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C8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3E2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D0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61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1DC3C4FF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1</w:t>
      </w:r>
    </w:p>
    <w:p w14:paraId="0DA0CBA4">
      <w:pPr>
        <w:pStyle w:val="3"/>
        <w:spacing w:before="0" w:after="60"/>
      </w:pPr>
      <w:r>
        <w:t>7A Unit 1</w:t>
      </w:r>
    </w:p>
    <w:p w14:paraId="77F61045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2C163903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B4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97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C6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6F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21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75263F4A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74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59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C1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3C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EF1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29313E09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060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本单元保留35条学习词目。先掌握A类核心，再完成B类认读，最后用核心词自测检查拼写。</w:t>
            </w:r>
          </w:p>
        </w:tc>
      </w:tr>
    </w:tbl>
    <w:p w14:paraId="0CCD470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5621D9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C9C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已隐藏14条不要求背诵的专名或低考试价值文化专名。</w:t>
            </w:r>
          </w:p>
        </w:tc>
      </w:tr>
    </w:tbl>
    <w:p w14:paraId="4483EB3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32C1AE8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2EA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建议先掌握：country、information、page、band、grade、mistake。</w:t>
            </w:r>
          </w:p>
        </w:tc>
      </w:tr>
    </w:tbl>
    <w:p w14:paraId="0E2E5EFE">
      <w:pPr>
        <w:spacing w:after="40"/>
      </w:pPr>
    </w:p>
    <w:p w14:paraId="759342CA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C050C08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68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39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89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29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97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4ED33BE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11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friends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57F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24B4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CA3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交朋友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10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36376E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59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to know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FDF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A33F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FB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认识；了解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C9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3A811FA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C9F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full name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FBC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EDB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E7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FA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7F510CF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4C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grade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40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/ɡreɪd/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E0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13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年级；等级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B93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333C1C6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10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last name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518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D1B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7A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姓氏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6C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633B214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DA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classmate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A8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/ˈklɑːsmeɪt/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53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DF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同班同学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25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172CB65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AC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class teacher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C509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8C9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A8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班主任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690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4756D16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A2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first name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A22E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88E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9B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名字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23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2AEF14B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BB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mistake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D8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/mɪˈsteɪk/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ED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637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错误；失误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CB1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7C87191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58D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country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0E6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/ˈkʌntri/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7D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60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0FC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49A6D4B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662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F1E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/bænd/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09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CD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74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4D58696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5F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1D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/pɒt/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63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62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AAE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27DC6F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061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 lot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B84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9F1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00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很；非常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4B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06D225F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81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tofu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53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/ˈtəʊfuː/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C10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E6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豆腐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D8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3900D87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80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parrot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4F9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/ˈpærət/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17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77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鹦鹉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A4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18F571F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05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guitar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79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/ɡɪˈtɑː(r)/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A7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C2F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吉他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F8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06A791A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99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tennis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C9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/ˈtenɪs/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5D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A88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网球运动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8C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4FC453A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89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1A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/peɪdʒ/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597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7F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页面；（书刊或纸张）页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297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73AD9B5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417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play the guitar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9D0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7E87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3C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弹吉他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76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7F21336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08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would ('d) like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A0C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A97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B9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表示愿意、喜欢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277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524373B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93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information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A56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/ˌɪnfəˈmeɪʃn/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51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F65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信息；消息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B1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127D1BA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C22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hobby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608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/ˈhɒbi/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D1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14E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业余爱好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8E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3E23F57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15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hot pot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FF4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56B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C0B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火锅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6D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</w:tbl>
    <w:p w14:paraId="63A89B44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F9A4284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EB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22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EB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87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EF4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4DA37C2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2D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full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13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/fʊl/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B8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A3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完整的；满的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9C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122514F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CE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same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CD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/seɪm/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AF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957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相同的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33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314BEB8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D7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twin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9F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/twɪn/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BF3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21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双胞胎之一 adj. 双胞胎之一的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A96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58C2AF7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A6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both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41B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/bəʊθ/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9DE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D9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两个；两个都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C42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266E85C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A1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even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17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/ˈiːvn/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171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B2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甚至；连；愈加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B1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07F083B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86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hey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75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/heɪ/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55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9FF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嘿；喂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1D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41F77FE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D6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would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9FD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/wʊd; wəd/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0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modal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CD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想（用于礼貌地邀请或向某人提供某物）；将会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12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1D35257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6E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66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/riː/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91D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20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（用于回复电子邮件）关于；事由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803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0602D85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C47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CE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/ˌjuː ˈkeɪ/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001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56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E4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1EFFF6F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CE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55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/ˌjuː ˈes/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413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3D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B1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71CADBD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2C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Australia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B98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/ɒˈstreɪliə/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B31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50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澳大利亚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C7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7B2AAB4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66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Singapore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63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/ˌsɪŋəˈpɔː(r)/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B76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2A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新加坡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60D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</w:tbl>
    <w:p w14:paraId="6B278A98">
      <w:pPr>
        <w:pStyle w:val="4"/>
      </w:pPr>
      <w:r>
        <w:t>核心词自测</w:t>
      </w:r>
    </w:p>
    <w:p w14:paraId="1F51B7F9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67217E1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9BA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D49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35AD315C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10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A6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国家</w:t>
            </w:r>
          </w:p>
        </w:tc>
      </w:tr>
      <w:tr w14:paraId="66CC753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F63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39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信息；消息</w:t>
            </w:r>
          </w:p>
        </w:tc>
      </w:tr>
      <w:tr w14:paraId="1F203AE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33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AE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页面；（书刊或纸张）页</w:t>
            </w:r>
          </w:p>
        </w:tc>
      </w:tr>
      <w:tr w14:paraId="70204D4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5D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A8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乐队</w:t>
            </w:r>
          </w:p>
        </w:tc>
      </w:tr>
      <w:tr w14:paraId="43C3FAD1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BF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944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年级；等级</w:t>
            </w:r>
          </w:p>
        </w:tc>
      </w:tr>
      <w:tr w14:paraId="0300799E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FA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2D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错误；失误</w:t>
            </w:r>
          </w:p>
        </w:tc>
      </w:tr>
    </w:tbl>
    <w:p w14:paraId="47DA5F53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7A183BDB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F7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984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DB7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956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D6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38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3B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6A77AE05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6D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0E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1E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61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C2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36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CE8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7AC8353D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2</w:t>
      </w:r>
    </w:p>
    <w:p w14:paraId="36D77E5A">
      <w:pPr>
        <w:pStyle w:val="3"/>
        <w:spacing w:before="0" w:after="60"/>
      </w:pPr>
      <w:r>
        <w:t>7A Unit 2</w:t>
      </w:r>
    </w:p>
    <w:p w14:paraId="63A9A8FA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33A712C7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EF8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3CF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9B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3C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6F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6CA136CD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E3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C0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77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CB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0C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10ABD520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2024A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本单元保留32条学习词目。先掌握A类核心，再完成B类认读，最后用核心词自测检查拼写。</w:t>
            </w:r>
          </w:p>
        </w:tc>
      </w:tr>
    </w:tbl>
    <w:p w14:paraId="6285F77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03BFF0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52C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已隐藏11条不要求背诵的专名或低考试价值文化专名。</w:t>
            </w:r>
          </w:p>
        </w:tc>
      </w:tr>
    </w:tbl>
    <w:p w14:paraId="44EA224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1FA5F0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E72A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建议先掌握：really、different、together、spend、activity、laugh。</w:t>
            </w:r>
          </w:p>
        </w:tc>
      </w:tr>
    </w:tbl>
    <w:p w14:paraId="19447918">
      <w:pPr>
        <w:spacing w:after="40"/>
      </w:pPr>
    </w:p>
    <w:p w14:paraId="09161EE9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63EC41F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8B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19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AD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42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F8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6D3342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C4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1F6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/bæt/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B8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C6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球棒；球拍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04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7279A12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D0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ping-pong bat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02A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0E7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92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乒乓球拍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AE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6CE7EE7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536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play ping-pong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80F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5A55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07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打乒乓球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D3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6C2722F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22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together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B3A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/təˈɡeðə(r)/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73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83F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在一起；共同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08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1BE6C78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66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every day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34A1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5933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0B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188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6756008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D5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fishing rod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16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/rɒd/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A3B7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1D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钓竿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16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6131A31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25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spend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C2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/spend/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B5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043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花（时间、钱等）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CA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74D5096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41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 lot of / lots 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3EF9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DA5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48B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大量；许多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00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5BD1C83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AC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really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5B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/ˈriːəli/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9D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2B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非常；确实；真正地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5E5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2110482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CA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activity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272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/ækˈtɪvəti/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761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F4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活动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15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1B2D744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FD4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05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/tʃes/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EB3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F4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国际象棋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A1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34DC771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E2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Chinese chess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588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614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C7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中国象棋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FB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677061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B0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grandparent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EA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/ˈɡrænpeərənt/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B20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320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祖父（母）；外祖父（母）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971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508CAC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4A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funny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1D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/ˈfʌni/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5B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CE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好笑的；奇怪的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E6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6076CC1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8A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laugh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6B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/lɑːf/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F9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D4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笑；发笑 n. 笑声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B7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6BFD89F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4B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different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99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/ˈdɪfrənt/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DF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F4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不同的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F3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6DA50CF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50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violin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6D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/ˌvaɪəˈlɪn/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63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AA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小提琴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90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342755B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8D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have fun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100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C73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7C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玩得高兴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F6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1D53424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CE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B62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/hæt/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82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D3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帽子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98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36FE656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C3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handsome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38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/ˈhænsəm/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74C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72F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英俊的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AB4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7BF2DB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55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knee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07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/niː/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B9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D84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膝；膝盖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87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4D8E8B2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94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night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8F55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4BC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6B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在夜晚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F6B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498C39F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1F8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the middle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B71B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C8A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05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在中间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151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206F773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30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hike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59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/haɪk/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DC6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A9B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远足；徒步旅行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54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10E20F4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F02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hiking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7AD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AF2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AC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远足；徒步旅行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66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1D3D86B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5D9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next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7BFB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0E8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BD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紧邻；在……近旁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60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</w:tbl>
    <w:p w14:paraId="0C39E3B8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09481F7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945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82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4F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825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71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81CE46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C42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07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/miːn/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5CC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AD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意思是；打算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283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627B81A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98E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husband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D8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/ˈhʌzbənd/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50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BA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丈夫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62A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3D44A71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A2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member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0C5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/ˈmembə(r)/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E97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EA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成员；会员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2B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4E57D3D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D9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grandchild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9B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/ˈɡræntʃaɪld/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34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62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grandchildren /ˈɡrænˌtʃɪldrən/)（外）孙子；（外）孙女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59E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36C921F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BE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A42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/sʌn/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E5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40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儿子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81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362A68F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30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Ireland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08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/ˈaɪələnd/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FAC8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24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爱尔兰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045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</w:tbl>
    <w:p w14:paraId="4E977A3A">
      <w:pPr>
        <w:pStyle w:val="4"/>
      </w:pPr>
      <w:r>
        <w:t>核心词自测</w:t>
      </w:r>
    </w:p>
    <w:p w14:paraId="14415A20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DB379C2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EF7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059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07178EE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DA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9D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非常；确实；真正地</w:t>
            </w:r>
          </w:p>
        </w:tc>
      </w:tr>
      <w:tr w14:paraId="58DA455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FE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85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不同的</w:t>
            </w:r>
          </w:p>
        </w:tc>
      </w:tr>
      <w:tr w14:paraId="4E20C54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FF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E3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在一起；共同</w:t>
            </w:r>
          </w:p>
        </w:tc>
      </w:tr>
      <w:tr w14:paraId="22078F8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18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79C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花（时间、钱等）</w:t>
            </w:r>
          </w:p>
        </w:tc>
      </w:tr>
      <w:tr w14:paraId="33F8474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05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6C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活动</w:t>
            </w:r>
          </w:p>
        </w:tc>
      </w:tr>
      <w:tr w14:paraId="0A92A53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06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4BF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笑；发笑 n. 笑声</w:t>
            </w:r>
          </w:p>
        </w:tc>
      </w:tr>
    </w:tbl>
    <w:p w14:paraId="032A63E5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548DBDB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16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47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A09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89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7F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86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6D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74D3A019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54C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B27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23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75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A2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49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BC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31CA72A6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3</w:t>
      </w:r>
    </w:p>
    <w:p w14:paraId="3D3E8D87">
      <w:pPr>
        <w:pStyle w:val="3"/>
        <w:spacing w:before="0" w:after="60"/>
      </w:pPr>
      <w:r>
        <w:t>7A Unit 3</w:t>
      </w:r>
    </w:p>
    <w:p w14:paraId="5DB8405E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047BA723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B2C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D7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E78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EF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68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3D6498FF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90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1A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0F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A9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80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00F02222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215D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本单元保留42条学习词目。先掌握A类核心，再完成B类认读，最后用核心词自测检查拼写。</w:t>
            </w:r>
          </w:p>
        </w:tc>
      </w:tr>
    </w:tbl>
    <w:p w14:paraId="2041DE3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BB363E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C6E0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 w14:paraId="741D742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4758A7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3D9E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建议先掌握：important、change、office、across、send、raise。</w:t>
            </w:r>
          </w:p>
        </w:tc>
      </w:tr>
    </w:tbl>
    <w:p w14:paraId="49872BCF">
      <w:pPr>
        <w:spacing w:after="40"/>
      </w:pPr>
    </w:p>
    <w:p w14:paraId="0707B79C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BA3A34B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52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A8C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BB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E9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08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D09D90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9B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377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/hɔːl/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F7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F1A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礼堂；大厅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ED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6D73BAA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C8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dining hall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5C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/ˈdaɪnɪŋ/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7C4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D6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餐厅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24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7DBA6EC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19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front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882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8D3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83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在……前面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5F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297103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01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across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5B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/əˈkrɒs/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1B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prep.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C22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在（……）对面；横过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88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B33588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4DB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across from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054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8B7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BC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在对面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CF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28C2AD5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36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gym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44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/dʒɪm/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4C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10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 gymnasium /dʒɪmˈneɪziəm/) 体育馆，健身房；（尤指学校的）体育活动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7E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717A66A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65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field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4E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/fiːld/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78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7C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场地；田地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3D4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6302F9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645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sports field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5F7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579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89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运动场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E2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515F57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3BC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office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64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/ˈɒfɪs/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08D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A5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办公室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7A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6E5FEB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30A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special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22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/ˈspeʃl/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11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34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特别的；特殊的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1C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4274BB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0B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put 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FC98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CA0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2D1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张贴；搭建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FB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147E567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40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important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3F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/ɪmˈpɔːtnt/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E46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8A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重要的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4A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50FA451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9C8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notice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15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/ˈnəʊtɪs/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A5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7B4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通知；注意 v. 注意到；意识到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91A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3203E33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52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the back (of)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EC7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EDF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3F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在（……）后面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52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6DD7D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9C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corner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5BA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/ˈkɔːnə(r)/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95A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4B9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角；墙角；街角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5D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4CEB8F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FE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bookcase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85A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/ˈbʊkkeɪs/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64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9D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书架；书柜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08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02FEA70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75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screen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22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/skriːn/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933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E3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屏幕；银幕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C27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1A3DC7A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39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school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570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53C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09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在学校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118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45CFD7C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CD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different from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687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F83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AE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与……不一样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61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2191A61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A7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modern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A6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/ˈmɒdn/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50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D0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现代的；当代的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F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146AC22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BE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 exercises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E7B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FF73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98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做体操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743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28C3370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11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amazing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40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/əˈmeɪzɪŋ/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10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B50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令人惊奇（惊喜或惊叹）的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45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5DE84C4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F6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raise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7E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/reɪz/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3D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CD1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使升高；提高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EEC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181A710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2D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flag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0A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/flæɡ/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139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31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旗；旗帜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1AD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658BDC2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E5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change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A6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/tʃeɪndʒ/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9F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0D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改变；变化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E9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153D553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9F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seat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A5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/siːt/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11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82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座位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39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360CD32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E9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delicious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B8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/dɪˈlɪʃəs/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22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42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美味的；可口的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53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0631E79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1A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How about ...?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8C49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1BC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CD7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……怎么样？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FDF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218AD70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49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yours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7E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/jɔːz/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8A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30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（通常写作 Yours, 用于书信结尾的签名前）你的；您的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B0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7EED5DD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A9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B6E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/send/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95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FC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发送；邮寄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C8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46B9382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63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similar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8E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/ˈsɪmələ(r)/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74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B0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类似的；相像的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69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 w14:paraId="1230716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84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similar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21E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599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0D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类似的；相像的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5C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 w14:paraId="14AB8A3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F53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bye for now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88F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877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99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再见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0F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</w:tbl>
    <w:p w14:paraId="03B76076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EF1153C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F0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0D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81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DB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40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91D618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33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building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DC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/ˈbɪldɪŋ/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B8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5D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建筑物；房子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A8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769419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64F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centre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9A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/ˈsentə(r)/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D6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AE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 center) n. 中心；中央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5C0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C40EFD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74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large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D3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/lɑːdʒ/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EE1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E8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大的；大号的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9D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411C6CE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7DA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smart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709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/smɑːt/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A8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C8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智能的；聪明的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95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314B2AF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94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whiteboard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7C1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/ˈwaɪtbɔːd/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BE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802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白板；白色书写板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EED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0132331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64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locker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62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/ˈlɒkə(r)/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C5E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DC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有锁存物柜；寄物柜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84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340793B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AF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drawer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84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/drɔː(r)/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E8A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A8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抽屉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B6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4FC395D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FE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most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45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/məʊst/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6D1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pron. 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68B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&amp; pron. 大多数；最多；最大 adv. 最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C45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p.40</w:t>
            </w:r>
          </w:p>
        </w:tc>
      </w:tr>
      <w:tr w14:paraId="0AC4106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8D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sound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00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/saʊnd/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BA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5C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听起来；好像 n. 声音；响声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C2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</w:tbl>
    <w:p w14:paraId="0CEF68BE">
      <w:pPr>
        <w:pStyle w:val="4"/>
      </w:pPr>
      <w:r>
        <w:t>核心词自测</w:t>
      </w:r>
    </w:p>
    <w:p w14:paraId="7F2D5F4F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76699B2A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BC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F11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CF5FD3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06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E4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重要的</w:t>
            </w:r>
          </w:p>
        </w:tc>
      </w:tr>
      <w:tr w14:paraId="10D34E4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83C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F6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 改变；变化</w:t>
            </w:r>
          </w:p>
        </w:tc>
      </w:tr>
      <w:tr w14:paraId="2C38A340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52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C7E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办公室</w:t>
            </w:r>
          </w:p>
        </w:tc>
      </w:tr>
      <w:tr w14:paraId="3A78002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EE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12B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&amp; prep.  在（……）对面；横过</w:t>
            </w:r>
          </w:p>
        </w:tc>
      </w:tr>
      <w:tr w14:paraId="7ACFEE1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D8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F2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发送；邮寄</w:t>
            </w:r>
          </w:p>
        </w:tc>
      </w:tr>
      <w:tr w14:paraId="204209B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B9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32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使升高；提高</w:t>
            </w:r>
          </w:p>
        </w:tc>
      </w:tr>
    </w:tbl>
    <w:p w14:paraId="344A6E02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78FDAF66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F9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DA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9F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BC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A5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73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9A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906ACDA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E5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20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69C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3F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3D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3C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6C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626F0C38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4</w:t>
      </w:r>
    </w:p>
    <w:p w14:paraId="7980F7FB">
      <w:pPr>
        <w:pStyle w:val="3"/>
        <w:spacing w:before="0" w:after="60"/>
      </w:pPr>
      <w:r>
        <w:t>7A Unit 4</w:t>
      </w:r>
    </w:p>
    <w:p w14:paraId="4E7A5C83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4543E820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FD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C8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4C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D68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2E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154A1BB1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2E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C4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87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CF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20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014400E2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029E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本单元保留32条学习词目。先掌握A类核心，再完成B类认读，最后用核心词自测检查拼写。</w:t>
            </w:r>
          </w:p>
        </w:tc>
      </w:tr>
    </w:tbl>
    <w:p w14:paraId="1DFD83B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8BF705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EB0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 w14:paraId="0B507D5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C023DDE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B06C8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建议先掌握：problem、reason、remember、term、future、past。</w:t>
            </w:r>
          </w:p>
        </w:tc>
      </w:tr>
    </w:tbl>
    <w:p w14:paraId="7E8783C7">
      <w:pPr>
        <w:spacing w:after="40"/>
      </w:pPr>
    </w:p>
    <w:p w14:paraId="4441519F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F8252EE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E9B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01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65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D4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53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02C6B4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34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biology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98B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/baɪˈɒlədʒi/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55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CF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生物学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FE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5103B74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27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geography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14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/dʒiˈɒɡrəfi/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C02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8C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地理（学）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23B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6C6274B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A23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boring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81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/ˈbɔːrɪŋ/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6E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36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乏味的；令人生厌的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8A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5AEC51F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023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useful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23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/ˈjuːsfl/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BA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EB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有用的；有益的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0A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5E8B985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16A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exciting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AC8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/ɪkˈsaɪtɪŋ/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3E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77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令人激动的；使人兴奋的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99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626D1C9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FC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50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/pɑːst/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5E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 prep.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5B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过去；过去的事情 adj. 过去的 prep. 在……之后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69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45EEA51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109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good with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C21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340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B7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灵巧的；善于应付……的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9A8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029FACE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2F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help sb with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E6B6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1AE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5D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帮助某人做（某事）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EF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4233F01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C7B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reason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0B1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/ˈriːzn/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1B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7A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原因；理由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2B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0E7D19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56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listen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A70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158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28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听；倾听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2A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57728F7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22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good 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7526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F75D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9F5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擅长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B07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6C9D393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022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remember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C2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/rɪˈmembə(r)/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52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FB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记住；记起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FBC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4FBB381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47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French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B6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/frentʃ/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FA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146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法语 adj. 法国的；法国人的；法语的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B0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7778BC5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E1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excellent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D2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/ˈeksələnt/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A4B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1E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优秀的；极好的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D1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59B890F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125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instrument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7B9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/ˈɪnstrəmənt/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9F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B5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乐器；器械；工具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1B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5ED6158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CE9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singer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242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/ˈsɪŋə(r)/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80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E5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歌手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9A4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05DE93D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1C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future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CF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/ˈfjuːtʃə(r)/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03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188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将来；未来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7E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3FFCA10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45B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the future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506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CD2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37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将来；未来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1C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1B3C9A0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528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term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40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/tɜːm/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48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2B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学期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CB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6DC7E1A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C07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work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5288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7AB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4A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计算出；解决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72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534549C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7E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problem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47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/ˈprɒbləm/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08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EF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难题；困难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AF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7C39EDE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F7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class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03C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2F1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73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课堂上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12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579C700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8C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magic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082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/ˈmædʒɪk/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F3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40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魔法；魔力；魔术 adj. 有魔力的；有神奇力量的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CE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0CE0FF8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2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scientist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79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/ˈsaɪəntɪst/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C8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13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科学家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AF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</w:tbl>
    <w:p w14:paraId="3FAEB96B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FDD881B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E5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FF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A7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70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435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1B230C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8E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F5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/ˌaɪ ˈtiː/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37C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C99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 information technology /tekˈnɒlədʒi/) 信息技术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76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70AFC33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2D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history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48D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/ˈhɪstri/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C1C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A9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历史；历史课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64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011B61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C0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number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4A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/ˈnʌmbə(r)/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5A8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E6D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数字；号码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CB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4303C34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A6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90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/æz; əz/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35C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conj.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E8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prep. 如同；作为 conj. 当……时；由于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6D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6FF73CB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F7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8AD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/ˌeɪ ˈem/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5E42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C8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 a.m.) 上午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327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00796F5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AA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AC0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/ˌpiː ˈem/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897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B9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 p.m.) 下午；午后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96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20B67AB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9B8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life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9C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/laɪf/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B6D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3B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生活；生命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08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69E3425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C14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Canada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E8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/ˈkænədə/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D1E3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C9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加拿大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7E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</w:tbl>
    <w:p w14:paraId="761D1850">
      <w:pPr>
        <w:pStyle w:val="4"/>
      </w:pPr>
      <w:r>
        <w:t>核心词自测</w:t>
      </w:r>
    </w:p>
    <w:p w14:paraId="1BF7E3DC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E0E4535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94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86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664982B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3C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E1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难题；困难</w:t>
            </w:r>
          </w:p>
        </w:tc>
      </w:tr>
      <w:tr w14:paraId="18F062E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07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28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原因；理由</w:t>
            </w:r>
          </w:p>
        </w:tc>
      </w:tr>
      <w:tr w14:paraId="1BF5E49D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17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02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记住；记起</w:t>
            </w:r>
          </w:p>
        </w:tc>
      </w:tr>
      <w:tr w14:paraId="5EBE663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C7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14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学期</w:t>
            </w:r>
          </w:p>
        </w:tc>
      </w:tr>
      <w:tr w14:paraId="348C8F0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9A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06B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将来；未来</w:t>
            </w:r>
          </w:p>
        </w:tc>
      </w:tr>
      <w:tr w14:paraId="434E892B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52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FA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adj. prep.  n. 过去；过去的事情 adj. 过去的 prep. 在……之后</w:t>
            </w:r>
          </w:p>
        </w:tc>
      </w:tr>
    </w:tbl>
    <w:p w14:paraId="0B2680B5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2DF83C0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6A0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C4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56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72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79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CE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E1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2576C70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93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DA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B1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1D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48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B8A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BF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4D8F0F40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5</w:t>
      </w:r>
    </w:p>
    <w:p w14:paraId="0F195477">
      <w:pPr>
        <w:pStyle w:val="3"/>
        <w:spacing w:before="0" w:after="60"/>
      </w:pPr>
      <w:r>
        <w:t>7A Unit 5</w:t>
      </w:r>
    </w:p>
    <w:p w14:paraId="5548FB21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2EA096E2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607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CE7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E5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BF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9F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51A5024A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64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98B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F1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D5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85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6F1A129C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340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本单元保留33条学习词目。先掌握A类核心，再完成B类认读，最后用核心词自测检查拼写。</w:t>
            </w:r>
          </w:p>
        </w:tc>
      </w:tr>
    </w:tbl>
    <w:p w14:paraId="4E0B48C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A03403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86C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 w14:paraId="068C18E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CB10737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120B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建议先掌握：mind、join、news、choose、soon、nature。</w:t>
            </w:r>
          </w:p>
        </w:tc>
      </w:tr>
    </w:tbl>
    <w:p w14:paraId="4845CEAD">
      <w:pPr>
        <w:spacing w:after="40"/>
      </w:pPr>
    </w:p>
    <w:p w14:paraId="0CE3F442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43ACC0A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88C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A7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635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9C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3FD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4F0D7B0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52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club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D31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/klʌb/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E3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CF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俱乐部；社团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81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0D80F3F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4F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join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6E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/dʒɔɪn/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30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22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参加；加入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AFB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4D18B27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C5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choose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81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/tʃuːz/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5BB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6E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选择；挑选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08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08ABBB2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1F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drama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51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/ˈdrɑːmə/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2E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51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戏剧；戏剧表演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B1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1D5E3AC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9C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play Chinese chess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645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31CD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3D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下中国象棋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12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69098D7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DE3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feeling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7C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/ˈfiːlɪŋ/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5D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B1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感觉；情感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0E4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7A4A059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F82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news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79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/njuːz/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92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28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消息；新闻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B3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1E27FC2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B4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musical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67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/ˈmjuːzɪkl/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77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6F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音乐的；有音乐天赋的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3F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23680AB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7F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musical instrument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055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853A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31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18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7EFA5DE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7A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exactly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59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/ɪɡˈzæktli/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E6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3E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正是如此；准确地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D9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4C3937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202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drum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75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/drʌm/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1D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9A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0C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5A44BC1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09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ability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4C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/əˈbɪləti/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99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52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能力；才能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28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0C5B602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56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act 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63A9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4CA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67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10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2741F0B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74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home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609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FBF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CC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在家里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96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3461A70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C7E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interested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04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/ˈɪntrəstɪd/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EF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E6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感兴趣的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C6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0B213C1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60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interested 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A94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AC0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7A5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对……感兴趣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D2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5444772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2A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nature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B3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/ˈneɪtʃə(r)/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8B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1F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自然界；大自然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A8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6BCB8B9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62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beef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98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/biːf/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BD6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3DC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牛肉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6E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051AC57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CCB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DF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/suːn/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64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A4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不久；很快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13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60187DD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C8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more than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D82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EC4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32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多于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B60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5232803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AD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E2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/maɪnd/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03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9A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头脑；心思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78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779112B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61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fall in love with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505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B26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4D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爱上……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1D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1984A18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89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photos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85C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478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23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拍照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BFD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236B928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415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collect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406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/kəˈlekt/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4B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03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收集；采集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EE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2237646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07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insect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089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/ˈɪnsekt/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C93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0F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昆虫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BC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340C54E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D9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discover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C97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/dɪˈskʌvə(r)/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96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48E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发现；发觉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F0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01B79A2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EE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wildlife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FA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/ˈwaɪldlaɪf/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0D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F2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野生动物；野生生物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21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</w:tbl>
    <w:p w14:paraId="2263813D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0AF8DF8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80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70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A6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6A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55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3C6FCA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8F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paint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97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/peɪnt/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E0E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23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用颜料画；在……上刷油漆 n. 油漆；涂料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64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62EE02C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70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climb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218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/klaɪm/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FE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7CF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攀登；爬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8C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2ADCE59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0C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more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C1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/mɔː(r)/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03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8A3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更多（的）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E4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4D0A3E5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BEC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act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FB1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/ækt/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FB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FC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扮演；行动 n.（戏剧等）一幕；行动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8F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4B044B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AD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than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E9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/ðæn; ðən/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DB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conj.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14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（用以引出比较的第二部分）比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AFE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7F51E20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91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fall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732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/fɔːl/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53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5B6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&amp; n. 进入；掉落；跌倒 n.（美式）秋天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65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</w:tbl>
    <w:p w14:paraId="51C92E35">
      <w:pPr>
        <w:pStyle w:val="4"/>
      </w:pPr>
      <w:r>
        <w:t>核心词自测</w:t>
      </w:r>
    </w:p>
    <w:p w14:paraId="58948341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7AD8728A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38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08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ACAF3E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DC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FA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头脑；心思</w:t>
            </w:r>
          </w:p>
        </w:tc>
      </w:tr>
      <w:tr w14:paraId="2AD9FD98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1F3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E6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参加；加入</w:t>
            </w:r>
          </w:p>
        </w:tc>
      </w:tr>
      <w:tr w14:paraId="6E1CAA41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91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E1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消息；新闻</w:t>
            </w:r>
          </w:p>
        </w:tc>
      </w:tr>
      <w:tr w14:paraId="21C605AE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E8A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9C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选择；挑选</w:t>
            </w:r>
          </w:p>
        </w:tc>
      </w:tr>
      <w:tr w14:paraId="6A9E76A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18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401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不久；很快</w:t>
            </w:r>
          </w:p>
        </w:tc>
      </w:tr>
      <w:tr w14:paraId="6D4C537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4C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D90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自然界；大自然</w:t>
            </w:r>
          </w:p>
        </w:tc>
      </w:tr>
    </w:tbl>
    <w:p w14:paraId="72BD1E0D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5199BEE2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52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9E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41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B1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20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80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627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D72D0CE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12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51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42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57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D26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C2F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E1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69046B96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6</w:t>
      </w:r>
    </w:p>
    <w:p w14:paraId="423DC14F">
      <w:pPr>
        <w:pStyle w:val="3"/>
        <w:spacing w:before="0" w:after="60"/>
      </w:pPr>
      <w:r>
        <w:t>7A Unit 6</w:t>
      </w:r>
    </w:p>
    <w:p w14:paraId="1E854295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3FFD6095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CA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AF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02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1BC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4C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694274B9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A0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DDA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09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38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ED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5210571C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C87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本单元保留41条学习词目。先掌握A类核心，再完成B类认读，最后用核心词自测检查拼写。</w:t>
            </w:r>
          </w:p>
        </w:tc>
      </w:tr>
    </w:tbl>
    <w:p w14:paraId="2B07E9B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B1F250A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1B6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 w14:paraId="07311D5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4A9CB22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5611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建议先掌握：part、already、stay、break、usually、rise。</w:t>
            </w:r>
          </w:p>
        </w:tc>
      </w:tr>
    </w:tbl>
    <w:p w14:paraId="3E0514C5">
      <w:pPr>
        <w:spacing w:after="40"/>
      </w:pPr>
    </w:p>
    <w:p w14:paraId="2FAE2194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C06A3E3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AA1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10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25C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F2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F4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8BFB6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46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use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267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A77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6B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使用……；利用……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6C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03C3090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A0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quarter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F0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/ˈkwɔːtə(r)/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7F0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C5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一刻钟；四等份之一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27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3FA129C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CB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shower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2C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/ˈʃaʊə(r)/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F6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83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淋浴；淋浴器；阵雨 v. 洗淋浴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0C5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14E2D31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E7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a shower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200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D59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A16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淋浴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09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6DF7C38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21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dressed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F31E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E9D5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EC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穿衣服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542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0787F32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BD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brush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EE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/brʌʃ/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17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09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（用刷子）刷 n. 刷子；画笔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D0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1C5D81A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F82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tooth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8F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/tuːθ/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DD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D7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teeth /tiːθ/) 牙齿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E9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61D81A6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58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duty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A90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/ˈdjuːti/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AF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F3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值班；职责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B2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7758B71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5C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duty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823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7C5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330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值班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C1D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16107D5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7B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usually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99F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/ˈjuːʒuəli/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6A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CE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通常地；一般地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24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1849042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23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AF2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C72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63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起床；站起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E5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665DC3B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51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reporter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ABB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/rɪˈpɔːtə(r)/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78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FA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01C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5057842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7B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homework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EB8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/ˈhəʊmwɜːk/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F2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22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家庭作业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1BE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65653E3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5D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to bed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0EB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853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ED0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上床睡觉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D0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32C1E4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CB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saying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5E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/ˈseɪɪŋ/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5D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827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谚语；格言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97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1478619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04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rise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B8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/raɪz/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8F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C0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起床；升起；增长 n. 增加；增强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A6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0FFDCBA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6A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C3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15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8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停留；待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35E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07EE122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19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restaurant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84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/ˈrestrɒnt/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20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1B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餐馆；餐厅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48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4F44A5A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E9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housework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DE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/ˈhaʊswɜːk/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27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628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家务劳动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0D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3D10970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AD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weekend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46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/ˌwiːkˈend/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0F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B4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周末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907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0DE15D8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9D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weekends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223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B46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FA4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在周末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F90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09F5B4A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31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daily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5F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/ˈdeɪli/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F6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FF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每日的；日常的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4A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6E8306A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04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daily routine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A0A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AFB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A42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日常生活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AE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41EF155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18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break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4F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/breɪk/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23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4B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休息；间断 v.（使）破碎；损坏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F5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1051AAB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9A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finish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13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/ˈfɪnɪʃ/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B8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084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结束；完成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AA4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1337F1D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1D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ice hockey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6A5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192C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7DA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冰球运动；冰上曲棍球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38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6A03F75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81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already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34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/ɔːlˈredi/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395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B2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已经；早已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D5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5ADAD35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6C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dark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57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/dɑːk/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16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07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昏暗的；深色的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ED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63C74A1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25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outside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897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/ˌaʊtˈsaɪd/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ACF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prep.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E0E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adv. &amp; prep. 在（……）外面 adj. 外面的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FD1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3EA3837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AA9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part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EE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/pɑːt/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DB6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A7B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部分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D8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3E21A32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3F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everyday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F9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/ˈevrideɪ/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9F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9D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每天的；日常的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79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2EE3BCE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CF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prepare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309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/prɪˈpeə(r)/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707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D8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把……预备好；准备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4E9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0DC1761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CC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prepare sth for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EC2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8FC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05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为……把某物准备好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93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0B05119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0B4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home economics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2CF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/ˌiːkəˈnɒmɪks/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8CB5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CAC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家政学；家庭经济学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CD4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</w:tbl>
    <w:p w14:paraId="6B6D2A7B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1D7B600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50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45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D5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03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421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79CF79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43F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around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DE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/əˈraʊnd/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6A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C6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大约；环绕；到处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AAD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6A9FA76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F6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routine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03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/ruːˈtiːn/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C5C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72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常规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FC2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3373023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02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while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54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/waɪl/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7B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conj.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FB3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一段时间；一会儿 conj. 在……期间；当……的时候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F97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18BECF8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99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only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16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/ˈəʊnli/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66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65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只；仅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A9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716C228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07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Finnish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90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/ˈfɪnɪʃ/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A1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FF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芬兰语 adj. 芬兰的；芬兰人的；芬兰语的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3C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221C726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8A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hockey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DE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/ˈhɒki/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165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C4D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曲棍球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50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72B1B9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AF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Finland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08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/ˈfɪnlənd/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E4B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0D4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芬兰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C2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</w:tbl>
    <w:p w14:paraId="20AE342B">
      <w:pPr>
        <w:pStyle w:val="4"/>
      </w:pPr>
      <w:r>
        <w:t>核心词自测</w:t>
      </w:r>
    </w:p>
    <w:p w14:paraId="2E4E8EB0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454889D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D2A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3A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43F77FB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E0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16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部分</w:t>
            </w:r>
          </w:p>
        </w:tc>
      </w:tr>
      <w:tr w14:paraId="133A3DF1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5C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3E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已经；早已</w:t>
            </w:r>
          </w:p>
        </w:tc>
      </w:tr>
      <w:tr w14:paraId="793BF3E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62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CA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停留；待</w:t>
            </w:r>
          </w:p>
        </w:tc>
      </w:tr>
      <w:tr w14:paraId="4D4D2DF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F0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79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休息；间断 v.（使）破碎；损坏</w:t>
            </w:r>
          </w:p>
        </w:tc>
      </w:tr>
      <w:tr w14:paraId="0AA7792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460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78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通常地；一般地</w:t>
            </w:r>
          </w:p>
        </w:tc>
      </w:tr>
      <w:tr w14:paraId="7DC1E6D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03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53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起床；升起；增长 n. 增加；增强</w:t>
            </w:r>
          </w:p>
        </w:tc>
      </w:tr>
    </w:tbl>
    <w:p w14:paraId="7A2146C9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7D1A7C6C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06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98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C3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1E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2E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8DE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1E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1CAD87AD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B5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06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BC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0D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38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03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91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1ADF35EA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Unit 7</w:t>
      </w:r>
    </w:p>
    <w:p w14:paraId="65E8901B">
      <w:pPr>
        <w:pStyle w:val="3"/>
        <w:spacing w:before="0" w:after="60"/>
      </w:pPr>
      <w:r>
        <w:t>7A Unit 7</w:t>
      </w:r>
    </w:p>
    <w:p w14:paraId="67F48A41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68E525CF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90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41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B17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48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EA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42F116EC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612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8D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05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CE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6B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37AD0C8D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6C4A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本单元保留37条学习词目。先掌握A类核心，再完成B类认读，最后用核心词自测检查拼写。</w:t>
            </w:r>
          </w:p>
        </w:tc>
      </w:tr>
    </w:tbl>
    <w:p w14:paraId="16284FE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641C98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68C3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已隐藏6条不要求背诵的专名或低考试价值文化专名。</w:t>
            </w:r>
          </w:p>
        </w:tc>
      </w:tr>
    </w:tbl>
    <w:p w14:paraId="22D9CEA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BCDE92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E1BE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建议先掌握：something、national、international、language、list、enjoy。</w:t>
            </w:r>
          </w:p>
        </w:tc>
      </w:tr>
    </w:tbl>
    <w:p w14:paraId="51AE0DD0">
      <w:pPr>
        <w:spacing w:after="40"/>
      </w:pPr>
    </w:p>
    <w:p w14:paraId="220EB053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68F7D83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668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CE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57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31E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D4B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0B8C10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92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celebrate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E5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/ˈselɪbreɪt/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F1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21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庆祝；庆贺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51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6CAC008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12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surprise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A1F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/səˈpraɪz/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7D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94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惊奇；惊讶 v. 使感到意外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6C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32706C3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A86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something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3B8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/ˈsʌmθɪŋ/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ED5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4D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某事；某物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2AE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5CE9398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9A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93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/seɪl/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65C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16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出售；销售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9F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6E3152B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E85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yogurt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6AA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/ˈjɒɡət/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F7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17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 yoghurt) n. 酸奶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B6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422BEFC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B5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total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734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/ˈtəʊtl/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26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22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总数；合计 adj. 总的；全体的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66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04C85DD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E0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balloon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5D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/bəˈluːn/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65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D6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气球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32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 w14:paraId="2F5F224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0B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chocolate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F7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/ˈtʃɒklət/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EA6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63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巧克力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34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 w14:paraId="18B0983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BE9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pizza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0FE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/ˈpiːtsə/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DF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8C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比萨饼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769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 w14:paraId="1D9955A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B7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19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/lɪst/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FC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1E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名单；清单 v. 列表；列清单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B7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 w14:paraId="7774DD8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23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 example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C95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8A2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BC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例如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D4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4294BC8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3C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language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58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/ˈlæŋɡwɪdʒ/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B4F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EAE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语言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D8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4A411F6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F4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international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06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/ˌɪntəˈnæʃnəl/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774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19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国际的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BF7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3009ACA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4A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mark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0F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/mɑːk/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F23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A7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做记号；纪念；打分 n. 记号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13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08D8FF0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65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national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FFC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/ˈnæʃnəl/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9BD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B5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国家的；民族的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CC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1552B8A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38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found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7D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/faʊnd/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76B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A0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创建；创立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17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2B5C366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11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meaningful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E9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/ˈmiːnɪŋfl/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67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498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有意义的；重要的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8B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1550286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1F6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a wish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54B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E32E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1B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许愿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88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7749E1A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32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celebration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E1B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/ˌselɪˈbreɪʃn/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2D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6F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庆典；庆祝（活动）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EB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1B5F17C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3A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AD8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/pəʊst/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5C4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DEB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帖子；邮政 v. 邮寄；发布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77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3955390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49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contact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66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/ˈkɒntækt/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4B8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61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联系；接触 v. 联系；联络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A1D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5AE6203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19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symbol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87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/ˈsɪmbl/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581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7B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象征；符号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CB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07EA827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A0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a photo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982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D6F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298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拍照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7AF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09D3A73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0B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blow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C1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/bləʊ/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1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67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吹；刮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DD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69F3EB5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51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blow 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14F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CEC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5A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吹灭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87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637583D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87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enjoy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56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/ɪnˈdʒɔɪ/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11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02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享受……的乐趣；喜欢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E9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3B83B5C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F4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height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54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AE8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B8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身高；高度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E8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78B4F09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DB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next time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B63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E99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B4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F4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7930515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A5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A6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/huːm/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46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CC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谁；什么人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DE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</w:tbl>
    <w:p w14:paraId="6CA87DA2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8644EBE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9C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0E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3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421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B84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4E0F124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35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kilo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8DD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/ˈkiːləʊ/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06A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A2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 kilogram, kilogramme /ˈkɪləɡræm/) n. (pl. kilos) 千克；公斤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3A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72D6EF6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649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price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C2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/praɪs/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452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B4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价格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A03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p.70</w:t>
            </w:r>
          </w:p>
        </w:tc>
      </w:tr>
      <w:tr w14:paraId="4A897A2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AB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own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88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/əʊn/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6A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C3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自己的；本人的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CA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57CF3B7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9A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example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E2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/ɪɡˈzɑːmpl/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97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A9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例子；范例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F1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0CD360E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17F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village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06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/ˈvɪlɪdʒ/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F5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AB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村庄；村镇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B6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3B75AB9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B8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grow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3C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/ɡrəʊ/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8F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9AF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成长；长大；增长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83C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48C4D90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82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25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/ˈleɪtə(r)/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5DA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6B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以后（的）；后来（的）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9C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499A5EC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B4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National Day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D5D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E42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45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国庆节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73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</w:tbl>
    <w:p w14:paraId="21418EF8">
      <w:pPr>
        <w:pStyle w:val="4"/>
      </w:pPr>
      <w:r>
        <w:t>核心词自测</w:t>
      </w:r>
    </w:p>
    <w:p w14:paraId="51494E9F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65A45E5F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7F8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3A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02FA90D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5EE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00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 某事；某物</w:t>
            </w:r>
          </w:p>
        </w:tc>
      </w:tr>
      <w:tr w14:paraId="3936625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243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23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国家的；民族的</w:t>
            </w:r>
          </w:p>
        </w:tc>
      </w:tr>
      <w:tr w14:paraId="256B1DE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84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00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国际的</w:t>
            </w:r>
          </w:p>
        </w:tc>
      </w:tr>
      <w:tr w14:paraId="5E6288F1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D2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16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语言</w:t>
            </w:r>
          </w:p>
        </w:tc>
      </w:tr>
      <w:tr w14:paraId="78571EA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66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D2A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名单；清单 v. 列表；列清单</w:t>
            </w:r>
          </w:p>
        </w:tc>
      </w:tr>
      <w:tr w14:paraId="6EF0154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B0F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22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享受……的乐趣；喜欢</w:t>
            </w:r>
          </w:p>
        </w:tc>
      </w:tr>
    </w:tbl>
    <w:p w14:paraId="34737A4F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2FC21D6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04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602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F5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4F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AE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3B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2E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F8AC7AC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3F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10E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5B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83C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67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CA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BA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6D306D94">
      <w:r>
        <w:br w:type="page"/>
      </w:r>
    </w:p>
    <w:p w14:paraId="26511DBE"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7B</w:t>
      </w:r>
    </w:p>
    <w:p w14:paraId="182155FB">
      <w:pPr>
        <w:pStyle w:val="3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七年级下册  7B</w:t>
      </w:r>
    </w:p>
    <w:p w14:paraId="11858167"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8个单元  |  442条学习词汇  |  A类338条  |  B类104条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300"/>
        <w:gridCol w:w="1300"/>
        <w:gridCol w:w="1300"/>
        <w:gridCol w:w="2560"/>
      </w:tblGrid>
      <w:tr w14:paraId="7912C5C7">
        <w:trPr>
          <w:cantSplit/>
          <w:tblHeader/>
        </w:trPr>
        <w:tc>
          <w:tcPr>
            <w:tcW w:w="2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5C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87B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12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90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w="2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BD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 w14:paraId="4FF2BE6D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A2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17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E9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79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2D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5CEE71FF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D5E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E2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03F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D2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E4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740353CC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91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42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ED5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98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16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FF0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2821EA8E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AB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14F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87D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47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B9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9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3A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47AAC7DB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BF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83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59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BD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BA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17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78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17A95297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F11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B94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57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4E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43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D5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89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08B866C0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03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84D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50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E7F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0E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12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EF4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4F14E6A9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B4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4E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65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97A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51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86A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8A6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</w:tbl>
    <w:p w14:paraId="20301D7A"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 w14:paraId="0809E390">
      <w:r>
        <w:br w:type="page"/>
      </w:r>
    </w:p>
    <w:p w14:paraId="49C8A414"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1</w:t>
      </w:r>
    </w:p>
    <w:p w14:paraId="71398270">
      <w:pPr>
        <w:pStyle w:val="3"/>
        <w:spacing w:before="0" w:after="60"/>
      </w:pPr>
      <w:r>
        <w:t>7B Unit 1</w:t>
      </w:r>
    </w:p>
    <w:p w14:paraId="56BF8850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1665876D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5D5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2D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12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1FA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29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3D975754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BF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40B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276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82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29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522B5C7B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313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本单元保留47条学习词目。先掌握A类核心，再完成B类认读，最后用核心词自测检查拼写。</w:t>
            </w:r>
          </w:p>
        </w:tc>
      </w:tr>
    </w:tbl>
    <w:p w14:paraId="5FE0378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F738DD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506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 w14:paraId="571C8C4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13DFE6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E2E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建议先掌握：carry、pick、quite、culture、save、guess。</w:t>
            </w:r>
          </w:p>
        </w:tc>
      </w:tr>
    </w:tbl>
    <w:p w14:paraId="46760061">
      <w:pPr>
        <w:spacing w:after="40"/>
      </w:pPr>
    </w:p>
    <w:p w14:paraId="0A0CFFEF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A114DA9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36D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F8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92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573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3DB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A5D278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E6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fox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54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/fɒks/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95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DF1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狐狸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D83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142DDBD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C61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giraffe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CA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/dʒəˈrɑːf/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14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511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长颈鹿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EF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023C47F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D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eagle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6B6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/ˈiːgl/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569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D9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雕；鹰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FB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7D01D2B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C1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wolf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7CA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/wʊlf/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AE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80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wolves /wʊlvz/) 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CE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7FB6703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A39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care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229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241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98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照顾；处理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2F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4EF0E6F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02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sandwich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3B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/ˈsænwɪtʃ; ˈsænwɪdʒ/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B7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EF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三明治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09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4FF2D8B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6A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snake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339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/sneɪk/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A7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06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4B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2807D74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05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scary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DE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/ˈskeəri/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B1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B74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吓人的；恐怖的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6F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21756F2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5F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CC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/nek/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E2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73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脖子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64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D7EAC7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70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guess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FE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/ges/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BD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6AC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猜测；估计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18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689AE3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40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shark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AD4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/ʃɑːk/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FF3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94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鲨鱼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26D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4CCF51C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22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whale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96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96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98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B2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605F552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578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huge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01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/hjuːdʒ/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A1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5F0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巨大的；极多的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BA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2DF6366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F1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dangerous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67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/ˈdeɪndʒərəs/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2D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89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危险的；有危害的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ED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A56CD5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57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95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/seɪv/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8C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6A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救；储蓄；保存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0A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F66B32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871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luck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035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/lʌk/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43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836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幸运；运气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50E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6C235C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ED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25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4A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E7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捡；摘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AD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1690023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7F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pick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FD53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4AF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A1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拿起；举起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61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532F6E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A2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carry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81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/ˈkæri/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444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DDD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拿；提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858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3E1A06D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B5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swimmer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11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/ˈswɪmə(r)/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C1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DA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游泳者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F8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C48E0E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19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one another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664F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EA2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26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互相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E0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DE3B02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7D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look after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D05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12E2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0D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C87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87D223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686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culture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0C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/ˈkʌltʃə(r)/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8E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5E9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文化；文明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EBF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81A323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AC0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danger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6306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D37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36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处于危险之中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DDD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D23CEE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079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forest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F3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/ˈfɒrɪst/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4FB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63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森林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55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A56AC7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008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cut down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37D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B04B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08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砍伐；减少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2C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7CD7E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C0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too many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140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9B7A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F0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A6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1F7AF6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22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made 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D35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FDF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6E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由……制成的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0F1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B8758B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6C3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ivory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0C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/ˈaɪvəri/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F0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2C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象牙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C2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16E434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28C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friendly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4D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/ˈfrendli/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407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4A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友好的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C9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2E2ABF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155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quite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57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/kwaɪt/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3C2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ED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相当；完全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FC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45FCF08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7E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quite 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68CF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ED52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08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相当；非常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EF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2E24F1B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5F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not … at all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CB1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4F93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95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一点也不；完全不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04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3D5CEC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DEF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blind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10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/blaɪnd/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44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A1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瞎的；失明的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07F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6D02C8F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E9C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hearing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DA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/ˈhɪərɪŋ/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1CB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16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听力；听觉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DC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</w:tbl>
    <w:p w14:paraId="67A702CF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0869DFD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CE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06D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19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FB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34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E8A1C9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E1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penguin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1F8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/ˈpeŋgwɪn/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00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36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企鹅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A1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382F372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13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care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D4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/keə(r)/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29A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B7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照顾；护理 v. 关心；在乎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5C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26FBF86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2F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Thai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69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/taɪ/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F6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169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泰国的；泰国人的 n. 泰国人；泰语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13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B7A47D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CD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trunk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BE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/trʌŋk/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EE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A3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象鼻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5B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7274D5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A7B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playful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50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/ˈpleɪfl/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3D9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93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爱嬉戏的；爱玩的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44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C1C0CB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B7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however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3F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/haʊˈevə(r)/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5D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85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然而；不过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7E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90E761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45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danger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C84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/ˈdeɪndʒə(r)/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376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1D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危险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DD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70A3AE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61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kill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C5B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/kɪl/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A6C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4BC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杀死；弄死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B8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4170C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EA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fur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7CE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/fɜː(r)/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16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1B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（动物浓厚的）软毛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3A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4CEBCBC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50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Antarctica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ED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/ænˈtɑːktɪkə/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11A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67D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南极洲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236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23324D2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27E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Africa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37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/ˈæfrɪkə/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D88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ABA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2A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6FFC757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59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Thailand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39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/ˈtaɪlænd/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5B0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BD2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泰国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C8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</w:tbl>
    <w:p w14:paraId="3E9DC237">
      <w:pPr>
        <w:pStyle w:val="4"/>
      </w:pPr>
      <w:r>
        <w:t>核心词自测</w:t>
      </w:r>
    </w:p>
    <w:p w14:paraId="193D1753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31C14328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484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8A9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00FCB73C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58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C0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拿；提</w:t>
            </w:r>
          </w:p>
        </w:tc>
      </w:tr>
      <w:tr w14:paraId="6D8926A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10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A9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捡；摘</w:t>
            </w:r>
          </w:p>
        </w:tc>
      </w:tr>
      <w:tr w14:paraId="650F56D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35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41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相当；完全</w:t>
            </w:r>
          </w:p>
        </w:tc>
      </w:tr>
      <w:tr w14:paraId="25D9734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D5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C17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文化；文明</w:t>
            </w:r>
          </w:p>
        </w:tc>
      </w:tr>
      <w:tr w14:paraId="32DC569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99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5D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救；储蓄；保存</w:t>
            </w:r>
          </w:p>
        </w:tc>
      </w:tr>
      <w:tr w14:paraId="622B59E2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CC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280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猜测；估计</w:t>
            </w:r>
          </w:p>
        </w:tc>
      </w:tr>
    </w:tbl>
    <w:p w14:paraId="4E2FB577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5884BAD1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D3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F5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D8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1B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2A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49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1A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C1E92B5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DF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5C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0F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7E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A5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C7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1F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537161DC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2</w:t>
      </w:r>
    </w:p>
    <w:p w14:paraId="57B31E3D">
      <w:pPr>
        <w:pStyle w:val="3"/>
        <w:spacing w:before="0" w:after="60"/>
      </w:pPr>
      <w:r>
        <w:t>7B Unit 2</w:t>
      </w:r>
    </w:p>
    <w:p w14:paraId="73A9BB3B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59F0D8AC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E24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60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70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AC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76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4423A19C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C6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BC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D9C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EC9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66F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5990B124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0F10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本单元保留54条学习词目。先掌握A类核心，再完成B类认读，最后用核心词自测检查拼写。</w:t>
            </w:r>
          </w:p>
        </w:tc>
      </w:tr>
    </w:tbl>
    <w:p w14:paraId="1D6ABCF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5C1F8B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238B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 w14:paraId="2914022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7291CDE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364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建议先掌握：become、understand、follow、everything、either、rule。</w:t>
            </w:r>
          </w:p>
        </w:tc>
      </w:tr>
    </w:tbl>
    <w:p w14:paraId="42AD9C90">
      <w:pPr>
        <w:spacing w:after="40"/>
      </w:pPr>
    </w:p>
    <w:p w14:paraId="6636D03E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90D1744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5CD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6A0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7D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D5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C9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99B51C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56C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E1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/ruːl/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41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5A2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规则；规章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216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3525CBC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49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order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1A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/ˈɔːdə(r)/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01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CC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秩序；命令 v. 点菜；命令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172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0F2114C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27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follow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11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/ˈfɒləʊ/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BA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B9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遵循；跟随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F3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3951782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30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late for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3F86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6ED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BC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迟到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6D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2FD84CA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45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arrive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55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/əˈraɪv/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9F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CC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F75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62DA6EC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2D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time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64BB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6CA9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44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准时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114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410B739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F48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hallway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A75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/ˈhɔːlweɪ/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4A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04E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走廊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66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4B2F135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5A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uniform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72F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/ˈjuːnɪfɔːm/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BA8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39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校服；制服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ED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1FF2E8D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65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litter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D3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/ˈlɪtə(r)/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D4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54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乱扔 n. 垃圾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4F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68467E8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536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polite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33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/pəˈlaɪt/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CFC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21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有礼貌的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B5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0BED0DC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391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treat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BB4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/triːt/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BB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B7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对待；招待；治疗 n. 款待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44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0E9F38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F3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respect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30B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/rɪˈspekt/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B3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F5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尊敬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CAA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17D354C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4FA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jacket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85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/ˈdʒækɪt/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90C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58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夹克衫；短上衣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F6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0060295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A5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have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760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04E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489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不得不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FA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459EE2C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09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everything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D5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/ˈevriθɪŋ/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8B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C54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每件事；一切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98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407BD47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82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EEE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/lend/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B0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A17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借给；借出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00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4B39096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925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sweet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6D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/swiːt/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30E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86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糖果 adj. 甜的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A6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1568A4B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C1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snack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37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/snæk/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09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BE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点心；小吃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1E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34966B0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9D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of course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970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/kɔːs/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7AB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AB6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当然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EC8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1B41F83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AE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mobile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6C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/ˈməʊbaɪl/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BF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1A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可移动的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5F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5BB4716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C06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mobile phone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1AF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DCE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22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2E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5BE7049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D2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turn off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51A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B1E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B2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关掉（水、电或煤气）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713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2682CAD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4A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jump the queue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C80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4240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DFE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插队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B32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40EFD22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F0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064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/fiːd/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76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DE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喂养；饲养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B0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09DE07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40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absent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7A6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/ˈæbsənt/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A99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019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缺席的；不在的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7A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38D0A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50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absent from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11A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138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27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缺席；不在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3D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454C2AA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067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quietly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E8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/ˈkwaɪətli/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AA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DA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轻声地；安静地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91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5D1449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6B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B1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/belt/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26C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9D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安全带；腰带；皮带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73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446F2C7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124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noise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77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/nɔɪz/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BA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C0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声音；噪声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3E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6210E36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58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unhappy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1BA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/ʌnˈhæpi/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97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EC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不快乐的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0EE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F78E2F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A6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sb's/the bed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5E4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4643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DC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整理床铺；铺床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7F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24066A2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09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either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23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/ˈaɪðə(r); ˈiːðə(r)/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62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4C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也（用于否定词组后）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79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206C8F5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D07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CC8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/hæŋ/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3C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64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悬挂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4D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07C645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88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hang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DF6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BE7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E9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闲逛；常去某处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D9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7692625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01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weekday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A3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/ˈwiːkdeɪ/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C8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4A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工作日（星期一至星期五的任何一天）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2E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4FFF4A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05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awful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EC2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/ˈɔːfl/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00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CE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糟糕的；讨厌的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E8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14BC91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F9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become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73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/bɪˈkʌm/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55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1E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变成；成为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EE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F4E77C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BA1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focus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AC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/ˈfəʊkəs/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09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83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集中（注意力、精力等）；聚焦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281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0A674E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025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focus 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2783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55B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00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集中（注意力、精力等）于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EC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1F142D4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98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spirit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89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/ˈspɪrɪt/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B7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9A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精神；情绪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5E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6F09835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A6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think about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D01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8B0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36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思考；考虑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8D3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A572A2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E0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relax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BA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/rɪˈlæks/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1DE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3E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放松；休息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F5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577AE2D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B2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advice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17B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/ədˈvaɪs/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7F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D4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建议；意见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477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519A358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53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understand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DBA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/ˌʌndəˈstænd/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41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99F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理解；领会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7B4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</w:tbl>
    <w:p w14:paraId="25A08323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85F932C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DD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57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45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9E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6A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D1E473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57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61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AB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39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如果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3F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p.10</w:t>
            </w:r>
          </w:p>
        </w:tc>
      </w:tr>
      <w:tr w14:paraId="7EE32F5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F53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queue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35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/kjuː/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CC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2D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75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560AEA9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82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leave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4C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/liːv/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A6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008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离开；留下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85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53ACEB7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95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shh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83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A5D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A53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嘘（用以让别人安静下来）；亦作 sh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CB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65A8DF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43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7E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 doctor)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17F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8D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博士；医生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9F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3CFF76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B6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practise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57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/ˈpræktɪs/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84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0A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训练；练习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D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FCF431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67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better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86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/ˈbetə(r)/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42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0A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较好的 adv. 较好地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AA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149EB8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00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person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76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/ˈpɜːsn/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8B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A51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6A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59F2D59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1B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build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FD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/bɪld/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F6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AA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创建；建造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F6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7F128BB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8E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untidy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B3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/ʌnˈtaɪdi/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2AD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962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不整洁的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892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</w:tbl>
    <w:p w14:paraId="2CC660B0">
      <w:pPr>
        <w:pStyle w:val="4"/>
      </w:pPr>
      <w:r>
        <w:t>核心词自测</w:t>
      </w:r>
    </w:p>
    <w:p w14:paraId="5EA5F2AF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2971710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07C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F8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2E130350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92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E4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变成；成为</w:t>
            </w:r>
          </w:p>
        </w:tc>
      </w:tr>
      <w:tr w14:paraId="62276BB4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D3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04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理解；领会</w:t>
            </w:r>
          </w:p>
        </w:tc>
      </w:tr>
      <w:tr w14:paraId="09D5BF2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73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FD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遵循；跟随</w:t>
            </w:r>
          </w:p>
        </w:tc>
      </w:tr>
      <w:tr w14:paraId="06089FD9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9E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5D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 每件事；一切</w:t>
            </w:r>
          </w:p>
        </w:tc>
      </w:tr>
      <w:tr w14:paraId="13F359A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94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42E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也（用于否定词组后）</w:t>
            </w:r>
          </w:p>
        </w:tc>
      </w:tr>
      <w:tr w14:paraId="0EAE487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43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4A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规则；规章</w:t>
            </w:r>
          </w:p>
        </w:tc>
      </w:tr>
    </w:tbl>
    <w:p w14:paraId="55148F5B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8ED32F8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5B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241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53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38D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29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E4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DD8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612A4526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12E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52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70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3F2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FE2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16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34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603E8154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3</w:t>
      </w:r>
    </w:p>
    <w:p w14:paraId="369BDC92">
      <w:pPr>
        <w:pStyle w:val="3"/>
        <w:spacing w:before="0" w:after="60"/>
      </w:pPr>
      <w:r>
        <w:t>7B Unit 3</w:t>
      </w:r>
    </w:p>
    <w:p w14:paraId="6695B03B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1EDB6054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D5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42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8E1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2BB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A7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1B0E815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40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18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92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C1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6D8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18F7B7FC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B43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本单元保留54条学习词目。先掌握A类核心，再完成B类认读，最后用核心词自测检查拼写。</w:t>
            </w:r>
          </w:p>
        </w:tc>
      </w:tr>
    </w:tbl>
    <w:p w14:paraId="3F1B7AF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DC595E5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F22C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 w14:paraId="3D10A06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B62A74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498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建议先掌握：group、practice、energy、goal、perfect、encourage。</w:t>
            </w:r>
          </w:p>
        </w:tc>
      </w:tr>
    </w:tbl>
    <w:p w14:paraId="638B1582">
      <w:pPr>
        <w:spacing w:after="40"/>
      </w:pPr>
    </w:p>
    <w:p w14:paraId="6E45244C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349F2A0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40F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7B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9D3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44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97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435329B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9B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F7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C5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C5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健康的；健壮的 v. 适合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31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36570C1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D5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baseball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2A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/ˈbeɪsbɔːl/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B59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4FB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棒球（运动）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E1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403013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3E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glove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75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/glʌv/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17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903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（手指分开的）手套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9D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5A390EA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56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0F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/mæt/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9C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CF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（运动用的）垫子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FA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0520BE6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A3A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rope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05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/rəʊp/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6F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3AB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绳子；粗绳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C9B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4F73A17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EA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jump rope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9F3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8DF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F0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跳绳用的绳子；跳绳（运动）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B4C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22B5806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3F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hardly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D5B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/ˈhɑːdli/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15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B9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几乎不；几乎没有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39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01F2C11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311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hardly ever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BA4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D605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2E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几乎从不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04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0806D7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2BF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twice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D5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/twaɪs/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74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C7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两次；两倍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45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633F8F0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BC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mine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E3A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/maɪn/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10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59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我的（所有物）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98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2C87CD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510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hers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32A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/hɜːz; ɜːz/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8B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16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她的（所有物）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8C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7B53397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89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practice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0B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/ˈpræktɪs/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016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AF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练习；实践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77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1B63CBE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28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perfect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3F3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/ˈpɜːfɪkt/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14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B4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完美的；极好的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FD5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5EAB78A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E7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seldom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8A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/ˈseldəm/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E0D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89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很少；不常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79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39CA5D0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415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badminton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A1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/ˈbædmɪntən/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80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F1E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羽毛球运动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FB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155445E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C9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double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00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/ˈdʌbl/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19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7A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双打（doubles）；两倍 adj. 成双的；两倍的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0FF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5311069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04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volleyball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95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/ˈvɒlibɔːl/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4D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082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排球（运动）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D0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4C7C0A2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59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theirs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68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/ðeəz/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51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71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他们的，她们的，它们的（所有物）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27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136DECA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767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 few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E85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108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98E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少数；几个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41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313ACBA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86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excuse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42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/ɪkˈskjuːz/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5E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ED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原谅；宽恕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3A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23BAE50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B47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excuse 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0C1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8561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46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劳驾；请原谅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DD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5049D49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7B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over there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25E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F47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E9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在那边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CF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6E7D85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6A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belong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2E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/bɪˈlɒŋ/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6E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CD6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应在（某处）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43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41F5364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B1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belong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015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26B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D8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属于（某人）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AF7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000129F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6E5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working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65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/ˈwɜːkɪŋ/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994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D69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工作的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649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08CECDE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920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working day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B6B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ABA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AB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工作日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BE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11D8840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04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full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D23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F3F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79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有许多；充满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20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0DC446E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8CC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energy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05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/ˈenədʒi/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CA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CB9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精力；能量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78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738CFBB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73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group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4C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/gruːp/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78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B50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组；群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C1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1F9E0EC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27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encourage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7D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/ɪnˈkʌrɪdʒ/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A6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DB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鼓励；激励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F2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4734C23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41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trick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8F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3E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2CF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技巧；戏法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D8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3E3CB88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BE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succeed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58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/səkˈsiːd/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A3B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A6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成功；达到目标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D8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06C5E32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F7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A5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/gəʊl/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8DE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13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目标；目的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00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1DFA0A4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28F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work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EAE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8C3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84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锻炼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97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66CE69E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41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progress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56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/ˈprəʊgres/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CB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1D6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进步；进展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C8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3A1E1EE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D5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match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6E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/mætʃ/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20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7F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比赛；竞赛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A3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5A540E9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7C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ours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1F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/ˈaʊəz; ɑːz/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91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68D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我们的（所有物）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8B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5C6D165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8F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teenager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E2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/ˈtiːneɪdʒə(r)/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F6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B2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青少年（13岁至19岁之间）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BC5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</w:tbl>
    <w:p w14:paraId="1C571F75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9904E3F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77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9F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C2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E25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9C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26AEAE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2D3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racket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00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/ˈrækɪt/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3D5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35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（网球、羽毛球等的）球拍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7C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7AC3524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02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ever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15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/ˈevə(r)/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8A2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FF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在任何时候；从来；曾经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A6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5E7B5A0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14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21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/wʌns/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20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conj.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4D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adv. 一次；曾经 conj. 一旦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76D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236314B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62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maybe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AB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/ˈmeɪbi/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96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6B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也许；大概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8A4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6CF32AB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AD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well-used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6D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/ˌwelˈjuːzd/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361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37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使用得多的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BE2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428C733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21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sometime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A2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/ˈsʌmtaɪm/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C7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DB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在某个时候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ED1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172D95A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3A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jog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F7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/dʒɒg/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BED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CB5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慢跑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8C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391BE18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DE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few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F48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/fjuː/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CB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03B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（表示否定的）很少的；几乎没有的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31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p.20</w:t>
            </w:r>
          </w:p>
        </w:tc>
      </w:tr>
      <w:tr w14:paraId="06054FB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C0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just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77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/dʒʌst/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85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26A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只是；正好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43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02DEA08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B6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T-shirt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AE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/ˈtiː ʃɜːt/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96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BA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T恤衫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5DE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670993E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5B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skateboard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80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/ˈskeɪtbɔːd/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B0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349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24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52B05EB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C6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skateboarding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70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/ˈskeɪtbɔːdɪŋ/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D26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F7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滑板运动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40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6A88159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51F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sit-up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8A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/ˈsɪtʌp/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6F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A2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仰卧起坐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25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4D379D9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56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app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19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/æp/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31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86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应用程序；亦作 application /ˌæplɪˈkeɪʃn/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CD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091A16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C1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team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71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/tiːm/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93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3E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队；组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38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014AEAB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854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lose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E0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/luːz/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AD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C3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输掉；丢失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5C9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</w:tbl>
    <w:p w14:paraId="77D81C8D">
      <w:pPr>
        <w:pStyle w:val="4"/>
      </w:pPr>
      <w:r>
        <w:t>核心词自测</w:t>
      </w:r>
    </w:p>
    <w:p w14:paraId="0C0A431E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43C4230E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A4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82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5A13556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91D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22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组；群</w:t>
            </w:r>
          </w:p>
        </w:tc>
      </w:tr>
      <w:tr w14:paraId="1C2DB93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894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33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练习；实践</w:t>
            </w:r>
          </w:p>
        </w:tc>
      </w:tr>
      <w:tr w14:paraId="0B5BEB2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2D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08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精力；能量</w:t>
            </w:r>
          </w:p>
        </w:tc>
      </w:tr>
      <w:tr w14:paraId="42E23F8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6A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C2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目标；目的</w:t>
            </w:r>
          </w:p>
        </w:tc>
      </w:tr>
      <w:tr w14:paraId="0A7F45D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FD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4D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完美的；极好的</w:t>
            </w:r>
          </w:p>
        </w:tc>
      </w:tr>
      <w:tr w14:paraId="20539BC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4DD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49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鼓励；激励</w:t>
            </w:r>
          </w:p>
        </w:tc>
      </w:tr>
    </w:tbl>
    <w:p w14:paraId="0719B85B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647CA1C8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B8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A5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61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39D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E4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676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6A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593CCEB9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6F3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CA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EB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4CA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8F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BC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DD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2AD88107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4</w:t>
      </w:r>
    </w:p>
    <w:p w14:paraId="229B431F">
      <w:pPr>
        <w:pStyle w:val="3"/>
        <w:spacing w:before="0" w:after="60"/>
      </w:pPr>
      <w:r>
        <w:t>7B Unit 4</w:t>
      </w:r>
    </w:p>
    <w:p w14:paraId="2CA47D67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369488D6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8E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62C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FF0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9B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B9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76B93D3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EE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2C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27A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5A9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DC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337779E4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781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本单元保留56条学习词目。先掌握A类核心，再完成B类认读，最后用核心词自测检查拼写。</w:t>
            </w:r>
          </w:p>
        </w:tc>
      </w:tr>
    </w:tbl>
    <w:p w14:paraId="2E7918E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942775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597B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 w14:paraId="00518B4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0A75166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422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建议先掌握：among、result、enough、serve、heart、cause。</w:t>
            </w:r>
          </w:p>
        </w:tc>
      </w:tr>
    </w:tbl>
    <w:p w14:paraId="24179A56">
      <w:pPr>
        <w:spacing w:after="40"/>
      </w:pPr>
    </w:p>
    <w:p w14:paraId="68FFADA6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B8C3340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6C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76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C2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A78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AE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B774D0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EDF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watermelon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EF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/ˈwɔːtəˌmelən/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7C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68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西瓜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01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AC3193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4C4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cabbage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329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/ˈkæbɪdʒ/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28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EF8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卷心菜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7F6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D276AC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05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mutton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DDF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/ˈmʌtn/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A5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461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羊肉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41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8AB54E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EA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cookie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4FA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/ˈkʊki/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AA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E73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曲奇饼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F9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2E0904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1F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B5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/ˈʌnjən/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2A4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55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洋葱；葱头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D6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31393B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9A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coffee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893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/ˈkɒfi/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533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44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咖啡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2F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2AEB69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E2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B2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/biːn/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A4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41D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96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8E0763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A5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chip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F4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/tʃɪp/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93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4E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炸薯条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D5C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C69921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704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fish and chips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EDD1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93A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2A7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炸鱼薯条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49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24D039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92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salad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0B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/ˈsæləd/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C1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35D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沙拉；色拉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B21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C1663A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4A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porridge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6B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/ˈpɒrɪdʒ/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126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84E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粥；麦片粥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99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2B2590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CFB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waiter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BD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/ˈweɪtə(r)/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C3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86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（男）服务员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9D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2F57B3C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73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What about …?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25F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2B8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B3C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……怎么样？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64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16C6A9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511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taste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451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/teɪst/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012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91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有……味道；尝 n. 味道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3A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0D4D09F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575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1B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8CE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86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一道菜；盘子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A45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1CF4A97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C8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choice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9B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/tʃɔɪs/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02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A86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选择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E8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1ED2CB6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3F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87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/miːl/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D5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E0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一餐所吃的食物；一餐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E3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396F5FE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E3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strawberry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59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/ˈstrɔːbəri/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26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B8D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草莓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504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185CE0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8E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menu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27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/ˈmenjuː/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C2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7B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菜单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65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282A174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5DD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customer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70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/ˈkʌstəmə(r)/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589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BB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顾客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7B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1E8CA21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46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serve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57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/sɜːv/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DE4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D79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提供；服务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43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2121A68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CC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waitress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88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/ˈweɪtrəs/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1F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C4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女服务员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26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2F7CB5E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22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AC4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/sɜː(r)/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69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86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先生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26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03D5FCC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2D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with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BF3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52F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C9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搭配；相配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1D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1016A4C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5B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instead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E9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/ɪnˈsted/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07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FE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反而；代替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E1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47F550A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41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pear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D4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/peə(r)/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21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E0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570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4E74F60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C9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too much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CF5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A23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15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A78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1AE2BA0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55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sugar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AC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/ˈʃʊgə(r)/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402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F4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D6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1F130A8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8E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improve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FB3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/ɪmˈpruːv/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5F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BC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改进；改善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C0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7F4B5E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F1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habit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2AB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/ˈhæbɪt/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21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50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习惯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07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0A1C78E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28B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fast food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4CC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33AB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57F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快餐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2A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2EDFDEC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76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salt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7E4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/sɔːlt; sɒlt/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DB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E29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865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6BE9796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54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put 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EE92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F41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6E0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增加；穿上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C4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55AFAC7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5F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weight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FA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FA1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80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体重；重量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3E3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06297F0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3A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hamburger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AB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/ˈhæmbɜːgə(r)/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E7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80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汉堡包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05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31AC6A4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1E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cause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F2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/kɔːz/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DA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DD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造成；导致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DD1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01FEBBE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F47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F6A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/hɑːt/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5F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EB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心脏；中心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AA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524CCCE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15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too …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4A3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43C3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1A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太……以至于不能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AC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63FED49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CFD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sleepy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91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/ˈsliːpi/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9F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082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困倦的；想睡的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FA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332CA9E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91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after all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32B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DC94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58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毕竟；终归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EA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188F15A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7DC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result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B7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/rɪˈzʌlt/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4D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BE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后果；结果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F4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462A555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323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article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96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/ˈɑːtɪkl/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E7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4BE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文章；冠词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A60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0B307F6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C1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common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7B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/ˈkɒmən/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DF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9B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共同的；普遍的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8A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0186102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B2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among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0F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/əˈmʌŋ/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8F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0E8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在……中；……之一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56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6BF720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A7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soft drink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A807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DD3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97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软饮料（不含酒精）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0A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4CE06E3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671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enough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1C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/ɪˈnʌf/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90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 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A3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足够的；充足的 adv. 足够地；充分地 pron. 足够；充分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A7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4D7446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962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thirsty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FC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/ˈθɜːsti/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67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FCE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渴的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91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</w:tbl>
    <w:p w14:paraId="244D2854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9209505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01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08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BE0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933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64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1F630B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0A6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dumpling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45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/ˈdʌmplɪŋ/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F0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AC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饺子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FC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EC5F1A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1D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anything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F7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/ˈeniθɪŋ/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CB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26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某事物；任何事物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918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3175945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48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pork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9E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/pɔːk/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FB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C2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猪肉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41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2E1919C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F0E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fat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93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/fæt/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6F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BD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脂肪 adj. 肥胖的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C6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3BDCDED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48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balanced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DE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/ˈbælənst/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21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37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均衡的；平衡的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B8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5B0878D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77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away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FF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/əˈweɪ/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30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D7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离开；在别处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48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p.30</w:t>
            </w:r>
          </w:p>
        </w:tc>
      </w:tr>
      <w:tr w14:paraId="607D7F5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A28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poor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EB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/pɔː(r); pʊə(r)/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B76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CB4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不好的；贫穷的；可怜的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8E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2820592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CC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soft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D5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/sɒft/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116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C05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柔和的；柔软的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504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4908971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AA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America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DA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/əˈmerɪkə/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493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4D9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美国；美洲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E2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</w:tbl>
    <w:p w14:paraId="174CD1A3">
      <w:pPr>
        <w:pStyle w:val="4"/>
      </w:pPr>
      <w:r>
        <w:t>核心词自测</w:t>
      </w:r>
    </w:p>
    <w:p w14:paraId="25FB26F2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42BA543A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FF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472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165A054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85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50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 在……中；……之一</w:t>
            </w:r>
          </w:p>
        </w:tc>
      </w:tr>
      <w:tr w14:paraId="52FC4C62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2F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B8A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后果；结果</w:t>
            </w:r>
          </w:p>
        </w:tc>
      </w:tr>
      <w:tr w14:paraId="0273AE7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2A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B2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adv. pron.  adj. 足够的；充足的 adv. 足够地；充分地 pron. 足够；充分</w:t>
            </w:r>
          </w:p>
        </w:tc>
      </w:tr>
      <w:tr w14:paraId="57FDBA22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7A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102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提供；服务</w:t>
            </w:r>
          </w:p>
        </w:tc>
      </w:tr>
      <w:tr w14:paraId="32633C3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695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48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心脏；中心</w:t>
            </w:r>
          </w:p>
        </w:tc>
      </w:tr>
      <w:tr w14:paraId="519373C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22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6A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造成；导致</w:t>
            </w:r>
          </w:p>
        </w:tc>
      </w:tr>
    </w:tbl>
    <w:p w14:paraId="7A16C237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093F9700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66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50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21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87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D3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38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6B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780CCCBD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7EC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D8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1A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40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8D6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1A1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A7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39438C1F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5</w:t>
      </w:r>
    </w:p>
    <w:p w14:paraId="2FC8D112">
      <w:pPr>
        <w:pStyle w:val="3"/>
        <w:spacing w:before="0" w:after="60"/>
      </w:pPr>
      <w:r>
        <w:t>7B Unit 5</w:t>
      </w:r>
    </w:p>
    <w:p w14:paraId="2B74F95F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4AFBA4CA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0F1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855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7B6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A8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8B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26EE53DC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A5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18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B2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88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8B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4BC32F8A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739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本单元保留59条学习词目。先掌握A类核心，再完成B类认读，最后用核心词自测检查拼写。</w:t>
            </w:r>
          </w:p>
        </w:tc>
      </w:tr>
    </w:tbl>
    <w:p w14:paraId="2542333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3F684D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618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已隐藏5条不要求背诵的专名或低考试价值文化专名。</w:t>
            </w:r>
          </w:p>
        </w:tc>
      </w:tr>
    </w:tbl>
    <w:p w14:paraId="727F13D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419643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61EE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建议先掌握：hold、happen、moment、market、explain、drop。</w:t>
            </w:r>
          </w:p>
        </w:tc>
      </w:tr>
    </w:tbl>
    <w:p w14:paraId="177682D6">
      <w:pPr>
        <w:spacing w:after="40"/>
      </w:pPr>
    </w:p>
    <w:p w14:paraId="48BAB6C9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33C3CA7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18A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DD4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D1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B8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AE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478EAC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1C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right now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02D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8B7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50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现在；立刻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11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381A6A5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1E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B2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/ˈməʊmənt/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89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5C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某个时刻；片刻；瞬间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5F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078DC67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CD3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the moment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2DD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4D5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32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现在；此刻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FE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3F4D352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20D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work 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89F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069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FD3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做；从事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F2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5B2AB6F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3EE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dragon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16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/ˈdrægən/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BF4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96D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7A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29ECEB8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B40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festival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91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/ˈfestɪvl/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EB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EB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节日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45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43BE541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89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hold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78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/həʊld/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93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F6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拿着；抓住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BF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362DE4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1F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hold 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CC08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699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77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别挂断电话；等一等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DB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2CFE3FD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83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DB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/reɪs/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376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F9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比赛；竞赛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AA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10F1316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A4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somebody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14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/ˈsʌmbədi/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2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E5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某人；有人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34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65C7BC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B05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message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3E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/ˈmesɪdʒ/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543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35B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消息；信息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27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65698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EB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a message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DA2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B47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31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捎个口信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A6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FD2E26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EBF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leave a message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E1E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31A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93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留个口信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BC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95013E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75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call back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8DC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CEA8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86C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回电话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469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2C4EC8D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3A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kick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9C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FD7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ED9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踢；蹬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50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3CEFF88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32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online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72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/ˌɒnˈlaɪn/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76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EB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在线的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B9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20BCA0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5B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sight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E50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98E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39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名胜；风景；视力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2B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2CF6829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56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exam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6FA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/ɪgˈzæm/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06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8B2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考试；亦作 examination /ɪgˌzæmɪˈneɪʃn/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6E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1E3DDCD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55A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forward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45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/ˈfɔːwəd/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EF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4D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E1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5DF6E39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AF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look forward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B6A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7EC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5C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盼望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F7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71ECFB8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73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skate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0A9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8E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F24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90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1DEC3ED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164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happen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66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/ˈhæpən/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97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581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A34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45305DB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6E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time zone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BBA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219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14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F6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F4AF3D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2B2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around the world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D43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C7D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AC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世界各地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964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498D2F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EF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5C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/rʌʃ/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0C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C5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冲；奔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8A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6F0446D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28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a hurry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82C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C3BB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7E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匆忙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74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254EDD4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7C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shine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8C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/ʃaɪn/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C4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600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发光；照耀 n. 光亮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5B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41BFB46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D7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slowly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1D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/ˈsləʊli/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AD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AC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缓慢地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45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4ED1D2A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C3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such 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CE4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C2A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4E2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例如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5C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6DCCE30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050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painting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32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/ˈpeɪntɪŋ/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26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D0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绘画作品；绘画；油画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4C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02156C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D1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market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BA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/ˈmɑːkɪt/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8C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87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市场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88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2351C65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0F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side by side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3129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F81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3F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并排；并肩地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F6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72139D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FB7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subway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B4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/ˈsʌbweɪ/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F2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62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4E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B84CE0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B3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bright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2A9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/braɪt/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92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82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鲜艳的；明亮的；聪明的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DF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5419FF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771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drop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E1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/drɒp/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FA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57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把……送至；落下 n. 滴；下降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8AB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616C7DF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B4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drop off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4F7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4B2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00A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（开车）把某人送到某处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98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3537956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EF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passenger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EE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/ˈpæsɪndʒə(r)/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BE3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CA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乘客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45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18094E2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891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central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43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/ˈsentrəl/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08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C65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中心的；中央的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45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3F2E06B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84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explain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CF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/ɪkˈspleɪn/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C1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F3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解释；说明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7E9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17EF482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79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part 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268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36B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EA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27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724B1EA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70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sunshine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7C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/ˈsʌnʃaɪn/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A0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E3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阳光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7E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5F270AC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A56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rush hour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32D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3EEF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3B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（上下班时的）交通高峰期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71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 w14:paraId="3E6CC444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1B36EDC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DE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7C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52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C9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F3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6E20A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80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ride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D3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/raɪd/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D0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D6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骑 n. 旅程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36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7181149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186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voice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890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/vɔɪs/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D5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28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嗓音；声音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6D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72124C6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31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darling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F7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/ˈdɑːlɪŋ/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AA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ED0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亲爱的；宝贝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89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0AEB564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5B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could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D6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/kʊd; kəd/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513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modal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FB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能；可以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0C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6BC406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DD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0E1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/waʊ/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B9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15E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哇；呀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AA8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5716E1A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94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shuttlecock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D7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/ˈʃʌtlkɒk/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D8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53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羽毛球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9C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558E6DB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91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hope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7B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/həʊp/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47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EF4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希望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3FC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264630C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DB9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zone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ADF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/zəʊn/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A4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425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地区；地带；区域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B4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E3E47A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0F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brightly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A94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/ˈbraɪtli/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EB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FF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明亮地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9AF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192F93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10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colourful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DA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/ˈkʌləfl/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271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AA4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色彩鲜艳的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7C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20E925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AE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such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DC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/sʌtʃ/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B78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959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这样的；那样的 pron. 这样（那样）的人或事物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DC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4E4E4F2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6F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side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E0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/saɪd/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C5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32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边；侧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27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8019D3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13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tour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AD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/tʊə(r)/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99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72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旅行；旅游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796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2F36AD1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C6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drive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84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/draɪv/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B2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5A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开车；驾驶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5C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71E085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39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Dragon Boat Festival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C63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65D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1B9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端午节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18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014F857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2B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Kenya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74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/ˈkenjə/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319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7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肯尼亚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A3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3A6B2D4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33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USA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F7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/ˌjuːesˈeɪ/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D5A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75E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76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</w:tbl>
    <w:p w14:paraId="14C0A52F">
      <w:pPr>
        <w:pStyle w:val="4"/>
      </w:pPr>
      <w:r>
        <w:t>核心词自测</w:t>
      </w:r>
    </w:p>
    <w:p w14:paraId="70686A24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3871CA67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C1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B4D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86F512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13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CA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拿着；抓住</w:t>
            </w:r>
          </w:p>
        </w:tc>
      </w:tr>
      <w:tr w14:paraId="3C8E619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2CB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C0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发生</w:t>
            </w:r>
          </w:p>
        </w:tc>
      </w:tr>
      <w:tr w14:paraId="27C4C1B7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CA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71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某个时刻；片刻；瞬间</w:t>
            </w:r>
          </w:p>
        </w:tc>
      </w:tr>
      <w:tr w14:paraId="2C6ACA0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039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D4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市场</w:t>
            </w:r>
          </w:p>
        </w:tc>
      </w:tr>
      <w:tr w14:paraId="6212FC6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05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244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解释；说明</w:t>
            </w:r>
          </w:p>
        </w:tc>
      </w:tr>
      <w:tr w14:paraId="3BF080C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FD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8C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把……送至；落下 n. 滴；下降</w:t>
            </w:r>
          </w:p>
        </w:tc>
      </w:tr>
    </w:tbl>
    <w:p w14:paraId="48D22462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AD1BE9B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C68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00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71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F77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C7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36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80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203BC61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31B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6A1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D1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56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68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2BE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1BD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7D5302A9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6</w:t>
      </w:r>
    </w:p>
    <w:p w14:paraId="68663852">
      <w:pPr>
        <w:pStyle w:val="3"/>
        <w:spacing w:before="0" w:after="60"/>
      </w:pPr>
      <w:r>
        <w:t>7B Unit 6</w:t>
      </w:r>
    </w:p>
    <w:p w14:paraId="78BD8E0D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4650A55B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43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D5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6D0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24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B4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36B28E62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97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F5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DA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D6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39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05D05331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84A5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本单元保留57条学习词目。先掌握A类核心，再完成B类认读，最后用核心词自测检查拼写。</w:t>
            </w:r>
          </w:p>
        </w:tc>
      </w:tr>
    </w:tbl>
    <w:p w14:paraId="5BFD66D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EB317B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8DC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已隐藏5条不要求背诵的专名或低考试价值文化专名。</w:t>
            </w:r>
          </w:p>
        </w:tc>
      </w:tr>
    </w:tbl>
    <w:p w14:paraId="1975F5D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882CF73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CCFA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建议先掌握：through、seem、although、experience、ground、north。</w:t>
            </w:r>
          </w:p>
        </w:tc>
      </w:tr>
    </w:tbl>
    <w:p w14:paraId="3D423776">
      <w:pPr>
        <w:spacing w:after="40"/>
      </w:pPr>
    </w:p>
    <w:p w14:paraId="7DA2F7EA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5BFE2C1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1C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80B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81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88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36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0881EC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CF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rain or shine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C96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EF8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02B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不论是雨或是晴；不管发生什么事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D29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 w14:paraId="095219E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F5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affect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E7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/əˈfekt/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EF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C3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影响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8F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 w14:paraId="2ABD748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893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17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/draɪ/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00A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C8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干的；干旱的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42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354E3B0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F90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lightning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54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/ˈlaɪtnɪŋ/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D7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238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闪电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2B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1D67C78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3F1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north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869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/nɔːθ/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45B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BF2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北部；北；北方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AF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2FB967F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9B8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2A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9A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F3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西部；西；西方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21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5F8A78E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4D8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stay 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573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66A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F3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待在家里；没有外出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33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0D63C0B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08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lucky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69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/ˈlʌki/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2A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916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运气好的；带来好运的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F1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17D6EE2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E72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lucky you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C46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0D0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89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你真幸运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117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2F5F33D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F3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some day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6CD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67E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11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将来；有朝一日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C1B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759AB17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04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temperature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E1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/ˈtemprətʃə(r)/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2E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9F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温度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62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497C915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E1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snowman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9E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/ˈsnəʊmæn/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092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4C1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snowmen /ˈsnəʊmen/) 雪人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32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34C65D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D4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heavily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F7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/ˈhevɪli/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9F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C3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大量地；沉重地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30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3D25BF8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F97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snowy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11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/ˈsnəʊi/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E4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04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下雪的；雪白的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32A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108527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51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beach volleyball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0BF2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5FE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D9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沙滩排球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E98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77D54E5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2C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freezing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D54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/ˈfriːzɪŋ/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49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38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极冷的；冰冻的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68F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CE56AF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EF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tourist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BC7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/ˈtʊərɪst/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BF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D5D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旅行者；观光客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5E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2012D85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F5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feel like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C08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E613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404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感觉像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46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D49AC4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F8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magical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DC7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/ˈmædʒɪkl/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AF2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33B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魔法的；神奇的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ED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9851B7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60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69F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/rɒk/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30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FB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岩石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4C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1D7EEF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3F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BB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/rest/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28B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1C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休息；剩余部分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92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17F915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11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rest area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C48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6BA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129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休息区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4E2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D5B3EC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CBB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progress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97C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B00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BC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取得进展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03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345F40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B1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although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4D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/ɔːlˈðəʊ/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27E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39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虽然；尽管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A1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81E4D4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4B4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high spirits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F0E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06B6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3E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情绪高涨；兴高采烈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A13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827D1E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D17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experience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6D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/ɪkˈspɪəriəns/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5B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8F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经历；经验 v. 经历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28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5C3E28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F3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through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C8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/θruː/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3F5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516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穿过；凭借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F4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B70551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4C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glad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0A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/glæd/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EE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0C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高兴的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09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145FEA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3B1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because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BE6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A06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3F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因为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BA2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C04A52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D5E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ground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C7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/graʊnd/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FF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68F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69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2866ACF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EA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60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AB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87F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湿的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6EA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C755DF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DE3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seem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4C7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/siːm/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C1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AB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似乎；好像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841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D08B4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63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sunlight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D5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/ˈsʌnlaɪt/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BD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E60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阳光；日光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884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5BCF6E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F50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the top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28D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2F0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E3D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在顶部；在顶端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03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9C7A2B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F66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thought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0D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/θɔːt/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A0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64B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35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17E8A4B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B2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mountain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66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/ˈmaʊntən/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A83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42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山；高山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AD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771852A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B7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the start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539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B17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3C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开始；起初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06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28FBFC0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C6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the end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DC4E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FC2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4C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最后；在末尾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65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0E7F304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B94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storm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66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/stɔːm/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BB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084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暴风雨；暴风雪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E6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6173669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E7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pour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61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/pɔː(r)/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299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36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倾倒；倒出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90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5A5D38D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F42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5C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/wɪnd/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B2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C2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AA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403595D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FE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51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/ʃaʊt/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106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F0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喊叫；呼唤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F1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29AC013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08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run after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9BC2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9C3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D7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追逐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51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</w:tbl>
    <w:p w14:paraId="0323770D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E5B720E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58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A5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1B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D67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31C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44857E3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CE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stormy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A7A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/ˈstɔːmi/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D6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15E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有暴风雨（或暴风雪）的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D2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04C2CF9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38B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south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EDC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/saʊθ/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FE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AB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南部；南；南方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28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2FB2BEE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F0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east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1F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/iːst/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D3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E3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东部；东；东方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B2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1F32809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5D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sunbathe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42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/ˈsʌnbeɪð/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FD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7F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沐日光浴；晒太阳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2B5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5CE4E62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6CE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high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9A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/haɪ/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1D3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3B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55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529D7C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59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mount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E74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/maʊnt/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202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91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（在现代英语里仅用于地名）山；山峰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EF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92F248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70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cloud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F73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/klaʊd/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9B2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FC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云；云彩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B4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2891E53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4B5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area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BF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/ˈeəriə/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27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E41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场地；地区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6BA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3CBD216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77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still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3B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BA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92B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还；仍然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3B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C8B60B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C5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peak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A21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/piːk/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08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BC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山顶；顶点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23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7B7355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E4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grey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9F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084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(AmE gray /greɪ/)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49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灰色的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40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B7FB32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29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fog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96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/fɒg/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25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11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雾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52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15B5BF0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66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tiring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459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/ˈtaɪərɪŋ/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B4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0C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令人疲倦的；累人的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09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5A94CE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0AA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end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F1B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/end/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CE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F5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末尾；结束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BF3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</w:tbl>
    <w:p w14:paraId="1D9ABC35">
      <w:pPr>
        <w:pStyle w:val="4"/>
      </w:pPr>
      <w:r>
        <w:t>核心词自测</w:t>
      </w:r>
    </w:p>
    <w:p w14:paraId="41F833D8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05DFC3F4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47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87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F0BBAC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F9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C97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 穿过；凭借</w:t>
            </w:r>
          </w:p>
        </w:tc>
      </w:tr>
      <w:tr w14:paraId="77B7355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EF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7B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似乎；好像</w:t>
            </w:r>
          </w:p>
        </w:tc>
      </w:tr>
      <w:tr w14:paraId="386DF5F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C5C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A6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 虽然；尽管</w:t>
            </w:r>
          </w:p>
        </w:tc>
      </w:tr>
      <w:tr w14:paraId="64922A3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62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5B9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经历；经验 v. 经历</w:t>
            </w:r>
          </w:p>
        </w:tc>
      </w:tr>
      <w:tr w14:paraId="0D101B3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61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D7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地面</w:t>
            </w:r>
          </w:p>
        </w:tc>
      </w:tr>
      <w:tr w14:paraId="768BF95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1E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2C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北部；北；北方</w:t>
            </w:r>
          </w:p>
        </w:tc>
      </w:tr>
    </w:tbl>
    <w:p w14:paraId="1E12AAC5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5C40F52B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A9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E1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6B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63E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5F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46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ED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28436D7E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A18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FA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40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B0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C3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B1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98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15D5E146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7</w:t>
      </w:r>
    </w:p>
    <w:p w14:paraId="147E7196">
      <w:pPr>
        <w:pStyle w:val="3"/>
        <w:spacing w:before="0" w:after="60"/>
      </w:pPr>
      <w:r>
        <w:t>7B Unit 7</w:t>
      </w:r>
    </w:p>
    <w:p w14:paraId="1E80D30E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01B077BF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A2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288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87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C0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65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0990DF3C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10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479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87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EE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4E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160EDFFB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11E6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本单元保留50条学习词目。先掌握A类核心，再完成B类认读，最后用核心词自测检查拼写。</w:t>
            </w:r>
          </w:p>
        </w:tc>
      </w:tr>
    </w:tbl>
    <w:p w14:paraId="3F43EA3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923C20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93E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建议先掌握：create、process、finally、agree、record、piece。</w:t>
            </w:r>
          </w:p>
        </w:tc>
      </w:tr>
    </w:tbl>
    <w:p w14:paraId="0C4FDBA3">
      <w:pPr>
        <w:spacing w:after="40"/>
      </w:pPr>
    </w:p>
    <w:p w14:paraId="7AF51102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78E1223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D1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85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28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B03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3C0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85F295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E4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meet 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354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AC1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77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碰头；相聚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6F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p.50</w:t>
            </w:r>
          </w:p>
        </w:tc>
      </w:tr>
      <w:tr w14:paraId="6A817BC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8D6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museum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F3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/mjuˈzɪəm/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14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439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博物馆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99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p.50</w:t>
            </w:r>
          </w:p>
        </w:tc>
      </w:tr>
      <w:tr w14:paraId="1BE1514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D0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exhibition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C5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/ˌeksɪˈbɪʃn/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04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A8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展览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D1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p.50</w:t>
            </w:r>
          </w:p>
        </w:tc>
      </w:tr>
      <w:tr w14:paraId="0A2FB0F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4B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direction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47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/dɪˈrekʃn; daɪˈrekʃn/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36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AF6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63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p.50</w:t>
            </w:r>
          </w:p>
        </w:tc>
      </w:tr>
      <w:tr w14:paraId="4370899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F2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trip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41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/trɪp/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26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70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1C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3B3E03F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97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44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/plɑːnt/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63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ED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工厂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72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5976219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CF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remove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50C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/rɪˈmuːv/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88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C09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移开；拿走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69C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3E8704F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A5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piece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AE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/piːs/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C7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5EE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片；块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89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44025B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82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waste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954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/weɪst/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06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29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废弃物 v. 浪费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A0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0C6C109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AE7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machine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D8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/məˈʃiːn/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1E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AE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91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7E97136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CF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step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2A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/step/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4A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82A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步骤；脚步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CA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6BFAD30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63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used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02F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091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828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过去常常（做）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746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097E433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025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realize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90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/ˈrɪəlaɪz/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6B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0F9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认识到；实现；亦作 realise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00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5B67517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77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on a trip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491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79E1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13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去旅行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72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44A968E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65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process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474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/ˈprəʊses/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1B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E41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758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0E8AF96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6D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factory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5F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/ˈfæktri; ˈfæktəri/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82B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58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工厂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91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3886CE6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02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terrible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31D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/ˈterəbl/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A9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0C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糟糕的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E5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4525310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118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actor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C8E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/ˈæktə(r)/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24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CD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D57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371D7C8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16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try 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0EF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380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9A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试穿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1AD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21926E7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54E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create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71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/kriˈeɪt/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71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8B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6D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09527A4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E0E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record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82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/rɪˈkɔːd/; /ˈrekɔːd/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C74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D5B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记录 n. 记录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79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1CC992D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AD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skill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CA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E6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BD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588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58EBE49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80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write down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5B4F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AAB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CB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写下；记下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49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6FD9CC3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862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explore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BF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/ɪkˈsplɔː(r)/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22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31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65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41D6A9F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31A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F9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/tent/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05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A9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帐篷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95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17DA36D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EB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from … to …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C67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95A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62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从……到……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8B6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0E8D137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37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straight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23F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/streɪt/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1ED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CFD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adv. 直接；立即；笔直地 adj. 直的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AD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7A8D603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694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E35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560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35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装满；盛满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A3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4F228CA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239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basket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0A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/ˈbɑːskɪt/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10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19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篮子；筐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7E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344CADF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CCD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branch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0DE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/brɑːntʃ/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54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5E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分支；树枝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D7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0DF4702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80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finally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627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/ˈfaɪnəli/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80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5D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终于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6D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0A5665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F7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think 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D85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1C36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C27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考虑；想起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ED7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50D2B0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34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fresh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C8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/freʃ/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36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D5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新鲜的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7D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863C6D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2E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certainly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C0D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/ˈsɜːtnli/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97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54B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肯定地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9CE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07B2449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DD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diary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39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/ˈdaɪəri/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EB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19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日记；日记本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90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0DBD4F8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8B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entry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FD3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/ˈentri/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17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37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（日记的）一则；入口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4E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5A7FA12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E7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agree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EF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/əˈgriː/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CF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82C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赞成；同意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528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57AF216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75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agree with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413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4F7F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AE8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赞成；同意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DB7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</w:tbl>
    <w:p w14:paraId="0C1BEE68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B2DB1B0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B5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BC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9C4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05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521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B1CBCD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1F0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wastewater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8D1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/ˈweɪstwɔːtə(r)/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95A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356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废水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5C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3B2080A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A0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into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75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/ˈɪntuː; ˈɪntə/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F4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6EF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到……里面；进入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A7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19095A5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10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germ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03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/dʒɜːm/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24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76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微生物；细菌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41B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2E6B719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4F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inside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11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/ˌɪnˈsaɪd/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03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1E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prep. 在……里面 adv. 在里面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E2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4851D25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1D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theatre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B9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/ˈθɪətə(r)/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73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1D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戏院；剧场；电影院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7C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33CACA7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11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gun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81F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/gʌn/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C23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15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枪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0A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17AC211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35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along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44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/əˈlɒŋ/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E03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8E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沿着；顺着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3D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65589A8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8C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road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E3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/rəʊd/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DD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EB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道路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56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5AC09C2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DC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cucumber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67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/ˈkjuːkʌmbə(r)/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CE4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40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黄瓜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1F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17A1E2E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F99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teach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19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/tiːtʃ/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C5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0C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(taught /tɔːt/) 教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055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50998E6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B4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leaf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5FE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/liːf/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EB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53D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leaves /liːvz/) 叶；叶子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29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1B24FD4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73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grain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D63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/greɪn/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B7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7D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谷物；谷粒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C1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</w:tbl>
    <w:p w14:paraId="1201F49D">
      <w:pPr>
        <w:pStyle w:val="4"/>
      </w:pPr>
      <w:r>
        <w:t>核心词自测</w:t>
      </w:r>
    </w:p>
    <w:p w14:paraId="759A2FF3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380B7D89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63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51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A77B5DC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82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51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创造</w:t>
            </w:r>
          </w:p>
        </w:tc>
      </w:tr>
      <w:tr w14:paraId="23F0A82B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90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92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过程</w:t>
            </w:r>
          </w:p>
        </w:tc>
      </w:tr>
      <w:tr w14:paraId="44817FA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F2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476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终于</w:t>
            </w:r>
          </w:p>
        </w:tc>
      </w:tr>
      <w:tr w14:paraId="6368AF1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5B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8E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赞成；同意</w:t>
            </w:r>
          </w:p>
        </w:tc>
      </w:tr>
      <w:tr w14:paraId="23E504F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702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60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记录 n. 记录</w:t>
            </w:r>
          </w:p>
        </w:tc>
      </w:tr>
      <w:tr w14:paraId="71C32AB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1BC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C0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片；块</w:t>
            </w:r>
          </w:p>
        </w:tc>
      </w:tr>
    </w:tbl>
    <w:p w14:paraId="1200C8E1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7E7A53A3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188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96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76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4A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A3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FA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6E3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3221569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7D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E4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0C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7E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8FC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4B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8C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29B5E1CF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7B  |  Unit 8</w:t>
      </w:r>
    </w:p>
    <w:p w14:paraId="3C19EFDA">
      <w:pPr>
        <w:pStyle w:val="3"/>
        <w:spacing w:before="0" w:after="60"/>
      </w:pPr>
      <w:r>
        <w:t>7B Unit 8</w:t>
      </w:r>
    </w:p>
    <w:p w14:paraId="6A3DECCE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2D65E13E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E5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1FC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88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AA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9E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03D61C3E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FF3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04A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6C3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D0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B6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13CA761D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4C9B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本单元保留65条学习词目。先掌握A类核心，再完成B类认读，最后用核心词自测检查拼写。</w:t>
            </w:r>
          </w:p>
        </w:tc>
      </w:tr>
    </w:tbl>
    <w:p w14:paraId="043226D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60DA03C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166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 w14:paraId="716BD06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366BEA8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3975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建议先掌握：believe、set、decide、official、quickly、upon。</w:t>
            </w:r>
          </w:p>
        </w:tc>
      </w:tr>
    </w:tbl>
    <w:p w14:paraId="718EA700">
      <w:pPr>
        <w:spacing w:after="40"/>
      </w:pPr>
    </w:p>
    <w:p w14:paraId="5C4AD4AF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9A46974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B11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C6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1E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B2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2ED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BC1040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E2B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upon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84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/əˈpɒn/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6F0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D8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C2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14913CB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31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once upon a time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FB0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B35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1D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从前；很久以前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CE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5CB393A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5A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bite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17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7DE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F0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(bit /bɪt/) 咬；咬伤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82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DAFA5C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5E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bite through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6B0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CE5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95B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咬穿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808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4572707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69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DD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/net/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13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EE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网；网状物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7C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795FFEA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B11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promise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55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/ˈprɒmɪs/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83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9D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承诺；保证 n. 承诺；诺言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0B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70D80C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25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long ago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CA72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976F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01F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很久以前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D9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A4B9A9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67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74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/waɪz/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A6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96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明智的；高明的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FF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3AA7602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E1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emperor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4EC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/ˈempərə(r)/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2E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83B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皇帝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D6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6CC5DB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96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CB3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/laɪ/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68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02F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撒谎 n. 谎言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59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1DA79A6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63C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pretend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42E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/prɪˈtend/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19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12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假装；伪装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93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4FA4417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77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official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73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/əˈfɪʃl/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9A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F0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官员；高级职员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91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606B8F8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A7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837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1C1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71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愚蠢的；傻的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180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3A86027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7A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decide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C9B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/dɪˈsaɪd/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5A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C6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决定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A3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5BA6EDF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10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praise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97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/preɪz/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2EA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E5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赞美；表扬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FCF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5010798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E5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afraid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83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/əˈfreɪd/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CD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C3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害怕的；担心的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15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6B4E867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20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suddenly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F21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/ˈsʌdənli/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1C6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16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突然地；出乎意料地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919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0CB2211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95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first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A21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CFA8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1D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起初；最初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56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301168B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CA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truth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66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/truːθ/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95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C1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真相；事实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8C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4E00EA6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69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tell the truth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14B0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044E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2A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说实话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D0E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2E38780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DF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money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6D9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B9E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4C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赚钱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22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311FD75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6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TRUE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74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/truː/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8A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8B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符合事实的；真正的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96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62CDAA6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3E6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E1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BBB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D0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不喜欢；厌恶；讨厌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DD1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p.60</w:t>
            </w:r>
          </w:p>
        </w:tc>
      </w:tr>
      <w:tr w14:paraId="3F53C60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2B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788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D7C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58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逃脱；离开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67F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3D9AF0A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41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91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F0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F7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君主；国王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F17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0D94F13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3B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artist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292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/ˈɑːtɪst/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9D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B9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美术家；艺术家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31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6E58867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141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quickly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A4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/ˈkwɪkli/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E87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9C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快速地；很快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A2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55B9242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12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smile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E87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/smaɪl/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94B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DF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微笑 n. 微笑；笑容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134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6426E57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AA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all over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126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0296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099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到处；遍及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3E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61ED00A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3D2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ugly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D68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/ˈʌgli/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D03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D86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丑陋的；难看的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FC4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74904C4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F5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laugh 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D6E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EDD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A1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嘲笑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93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4AF3CDE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31D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away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713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15E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FA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走开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DA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5C152B7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F4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search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5A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/sɜːtʃ/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93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BEB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寻找；搜寻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41C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54606D7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A8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search for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A059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C0F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2C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寻找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1E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776798C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9C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8B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/hen/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74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6E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母鸡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8C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4F8E88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EF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hopefully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6B5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/ˈhəʊpfli/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910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A5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有希望地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7B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7077F6D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DF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A9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0F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11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(laid /leɪd/) 下（蛋）；放置；搁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8F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7E8C99C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78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 sb's surprise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86F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7D1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E9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出乎某人的意料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3A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6F543D0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57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size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E22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/saɪz/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BB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FD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大小；尺寸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1D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3A86563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60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believe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B58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/bɪˈliːv/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3D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80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相信；认为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C6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4125C2D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7A9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only if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B30F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44A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4D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322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51E016B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05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fisherman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19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/ˈfɪʃəmən/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41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D0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fishermen /ˈfɪʃəmən/) 渔夫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B4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242E19D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26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fishing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7F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/ˈfɪʃɪŋ/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DA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00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钓鱼；捕鱼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02B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728453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92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come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467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D72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83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出现；盛开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2D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30004F0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74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a promise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5C1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22E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B8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许下诺言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E6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1FBD82F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0D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08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/set/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C21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D5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使处于某种状况；使开始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6B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576113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C1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set … free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809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09A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BB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释放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A2F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4BF9BE1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B8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powerful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E8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/ˈpaʊəfl/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F5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B5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强大的；有影响力的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0E4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900519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83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instead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FF0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F43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F7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而不是；代替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E8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1BFD04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73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succeed in doing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EBB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10C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A5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成功做成某事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76C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4C5B1D9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C8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the end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92CB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D09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3C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最后；终究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476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</w:tbl>
    <w:p w14:paraId="4C0D147C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ADF8DD5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40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1D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AB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6A4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AD6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70BD0F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D0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hunter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A32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/ˈhʌntə(r)/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C4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C1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猎人；搜寻者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58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0372E6D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83D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war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D5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/wɔː(r)/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0C2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5B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战争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88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620F00F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78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neighbour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49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/ˈneɪbə(r)/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1C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75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邻居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84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66AA69F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8F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duckling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46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/ˈdʌklɪŋ/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3C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31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小鸭子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BD1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2EC5AA1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29C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AC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/ˈrɪəl/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5B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B0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真的；真正的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2BB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5284DD8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E9E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purr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BB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/pɜː(r)/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94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CE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（猫愉快时）发出呜呜声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CD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16A7B1C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84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swan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08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/swɒn/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CB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04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天鹅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380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3F4C2A8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E5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feather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826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/ˈfeðə(r)/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6D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44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羽毛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72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2325E6C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ED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genie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C8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/ˈdʒiːni/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AA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80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妖怪；鬼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D6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7E665E5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81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die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E1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/daɪ/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78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85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死亡；消失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90C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0A97F7D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E1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someone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12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/ˈsʌmwʌn/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62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7B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某人；有人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2B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A24490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91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rich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6E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/rɪtʃ/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74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FA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富有的；富含……的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E2C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6B8FB6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70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anyone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2A0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/ˈeniwʌn/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0D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42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任何人；某个人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4D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20BB8AC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89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himself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65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/hɪmˈself/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66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59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他自己；他本人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DF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</w:tbl>
    <w:p w14:paraId="0FBA0ACA">
      <w:pPr>
        <w:pStyle w:val="4"/>
      </w:pPr>
      <w:r>
        <w:t>核心词自测</w:t>
      </w:r>
    </w:p>
    <w:p w14:paraId="76B52AB3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06975C3F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50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C32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B77EFA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D64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E9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相信；认为</w:t>
            </w:r>
          </w:p>
        </w:tc>
      </w:tr>
      <w:tr w14:paraId="19F31161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ED6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624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使处于某种状况；使开始</w:t>
            </w:r>
          </w:p>
        </w:tc>
      </w:tr>
      <w:tr w14:paraId="63FF800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AB5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727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决定</w:t>
            </w:r>
          </w:p>
        </w:tc>
      </w:tr>
      <w:tr w14:paraId="37DED39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00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E8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官员；高级职员</w:t>
            </w:r>
          </w:p>
        </w:tc>
      </w:tr>
      <w:tr w14:paraId="610477F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65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B4B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快速地；很快</w:t>
            </w:r>
          </w:p>
        </w:tc>
      </w:tr>
      <w:tr w14:paraId="5E9C224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DB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55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 在……上</w:t>
            </w:r>
          </w:p>
        </w:tc>
      </w:tr>
    </w:tbl>
    <w:p w14:paraId="50FCAE8E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17D3A2F8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85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24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6EC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4B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E2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40C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7C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4A911C2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22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9E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1A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DE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E5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BEA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F6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7763AA93">
      <w:r>
        <w:br w:type="page"/>
      </w:r>
    </w:p>
    <w:p w14:paraId="64CAD65D"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8A</w:t>
      </w:r>
    </w:p>
    <w:p w14:paraId="14498F5E">
      <w:pPr>
        <w:pStyle w:val="3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八年级上册  8A</w:t>
      </w:r>
    </w:p>
    <w:p w14:paraId="53B6F118"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8个单元  |  525条学习词汇  |  A类409条  |  B类116条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300"/>
        <w:gridCol w:w="1300"/>
        <w:gridCol w:w="1300"/>
        <w:gridCol w:w="2560"/>
      </w:tblGrid>
      <w:tr w14:paraId="62DE3BFF">
        <w:trPr>
          <w:cantSplit/>
          <w:tblHeader/>
        </w:trPr>
        <w:tc>
          <w:tcPr>
            <w:tcW w:w="2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09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441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7B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A1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w="2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32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 w14:paraId="6743142F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68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207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11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73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19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0B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538DADBB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D5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00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97C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F3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16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74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55702105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09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84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06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C3C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15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FAE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1912421C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F0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95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68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D8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51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1E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17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C9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4EE22F84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1B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6B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77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50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7F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012B8837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35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87B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58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D2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48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72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332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540BEF2B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713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E76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CD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32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B5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0792DC3B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275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75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69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38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2F7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15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01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</w:tbl>
    <w:p w14:paraId="5C988339"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 w14:paraId="0A338727">
      <w:r>
        <w:br w:type="page"/>
      </w:r>
    </w:p>
    <w:p w14:paraId="62B6F4F8"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1</w:t>
      </w:r>
    </w:p>
    <w:p w14:paraId="1DDD031A">
      <w:pPr>
        <w:pStyle w:val="3"/>
        <w:spacing w:before="0" w:after="60"/>
      </w:pPr>
      <w:r>
        <w:t>8A Unit 1</w:t>
      </w:r>
    </w:p>
    <w:p w14:paraId="18E989EE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3A81085E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FA3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6C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2A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60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82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453E3EFF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E2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B0E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57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F7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917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7641EB64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C95A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本单元保留67条学习词目。先掌握A类核心，再完成B类认读，最后用核心词自测检查拼写。</w:t>
            </w:r>
          </w:p>
        </w:tc>
      </w:tr>
    </w:tbl>
    <w:p w14:paraId="185BEE7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823B64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EB88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已隐藏9条不要求背诵的专名或低考试价值文化专名。</w:t>
            </w:r>
          </w:p>
        </w:tc>
      </w:tr>
    </w:tbl>
    <w:p w14:paraId="5291D72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5BEF955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EE8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建议先掌握：against、nothing、probably、especially、fight、ready。</w:t>
            </w:r>
          </w:p>
        </w:tc>
      </w:tr>
    </w:tbl>
    <w:p w14:paraId="77A8B413">
      <w:pPr>
        <w:spacing w:after="40"/>
      </w:pPr>
    </w:p>
    <w:p w14:paraId="30C7B0AE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BDC6827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C98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996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039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F4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2A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16ACF5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D81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ancient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CC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/'enʃənt/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C6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CD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古代的；古老的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09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79E893E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41A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camp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495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/kæmp/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E7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FC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度假营；营地 v. 露营；宿营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F3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11E038F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A45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strange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36B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/streɪndʒ/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C9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12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奇怪的；陌生的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DC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5ED9CD2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64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vacation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A3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/və'keɪʃn/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44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89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假期；度假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CE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1A51933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26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fantastic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74B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/fæn'tæstɪk/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5B0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45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极好的；吸引人的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B4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63859A1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2DB4">
            <w:pPr>
              <w:spacing w:before="0" w:after="0" w:line="276" w:lineRule="auto"/>
              <w:jc w:val="left"/>
              <w:rPr>
                <w:rFonts w:hint="eastAsia" w:eastAsia="Arial Unicode MS"/>
                <w:lang w:val="en-US" w:eastAsia="zh-CN"/>
              </w:rPr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breath</w:t>
            </w:r>
            <w:bookmarkStart w:id="0" w:name="_GoBack"/>
            <w:bookmarkEnd w:id="0"/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10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/breθ/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1E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E9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呼吸的空气；一口气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665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095DC06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FCE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sb's breath away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E4E6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4C8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26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令人叹为观止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C4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23428A9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3C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especially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06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/ɪ'speʃəli/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B7C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ED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尤其；特别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64D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3EB18A2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2B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anywhere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703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/'eniweə(r)/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83C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DE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在任何地方；随便哪个地方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20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62475FD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A4E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nothing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24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/'nʌθɪŋ/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E02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D0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没有事；没有任何东西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C7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555D0E3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49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guide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F7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/gaɪd/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F54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E0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导游；指南；手册 v. 给某人领路；指导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42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DDE58A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C7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silk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D2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/sɪlk/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95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E43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（蚕）丝；丝绸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EA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7DFAE7E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72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scarf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95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/skɑ:f/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1B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1D2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围巾；头巾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96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2C671F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16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ready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EB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/'redi/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93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66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准备好的；现成的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B0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61B3E88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71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ready to do sth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77F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634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012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马上（做某事）；愿意做某事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0CD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556F92A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FDE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somewhere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D9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/'sʌmweə(r)/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321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8D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在某处；到某处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8C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41A6660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5BF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nothing but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05D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8E71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251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只有；只是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02D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697E69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DE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comfortable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E3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/'kʌmftəbl/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6B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0E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使人舒服的；舒适的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79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320619D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682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bored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0E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/bɔ:d/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D5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EEE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厌倦的；烦闷的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2F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5A9062A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2E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towards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F11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/tə'wɔ:dz; tɔ:rdz/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B1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8B2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向；朝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A6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AAFBBE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A4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square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94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/skweə(r)/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18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5D6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广场；正方形 adj. 正方形的；平方的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A3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19A787A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E8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victory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00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/'vɪktəri/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ED8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0DB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胜利；成功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126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FEDAC2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BD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Russian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B8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/'rʌʃn/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99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F7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俄罗斯的；俄罗斯人的 n. 俄罗斯人；俄语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54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221D35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9D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fight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75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/faɪt/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838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86A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战斗；斗争 v.（fought /fɔ:t/）打仗；打架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ED4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1D59A85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3D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against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B1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/ə'genst/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04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C3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反对；与……相反；紧靠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28B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1846026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6D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fight against sb /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7346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A8C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52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与……作战；与……作斗争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E78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398AF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733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artwork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2BB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/'ɑ:twɜ:k/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95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FA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艺术作品；插图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1C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694053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4E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thousands 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037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6173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F5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数以千计的；成千上万的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5E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1255497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C47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8D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65D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402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眼泪；泪水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5E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6904867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EF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remind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E4F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/rɪ'maɪnd/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6D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A7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提醒；使想起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36D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1BF3625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E3C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peace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46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/pi:s/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E0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1A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和平；太平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F6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DC276A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E1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easily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73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/'i:zəli/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E6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0B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容易地；轻易地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73C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371B2FF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C0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forget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A95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/fə'get/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29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(forgot /fə'gɒt/)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D68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忘记；遗忘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83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17B27AB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15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53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/nu:n/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E26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495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正午；中午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1CE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6EF7BB2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714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98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9D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21F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恶心的；生病的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F4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6F2E037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AD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6B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/'steɪʃn/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0C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F98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车站；所；局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D5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70C6AA7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BA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palace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D98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/'pæləs/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A3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B8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王宫；宫殿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A2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7E73ED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FB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together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8D1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E3F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42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聚会；相聚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A5C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64510B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98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the sun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999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B71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52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在阳光下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17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1F05B49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EA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tower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6F9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/'taʊə(r)/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37B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D9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塔；塔楼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86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14ED942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75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budget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F1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/'bʌdʒɪt/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005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24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预算 v. 把……编入预算；精打细算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54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07CDB9D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3FF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passport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5A6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/'pɑ:spɔ:t/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4C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1A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护照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89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6B6989F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B7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regular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536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/'regjələ(r)/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2CE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A1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平常的；有规律的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A1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18CA85C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814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countryside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93C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/'kʌntrisaɪd/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E8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C7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乡村；农村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E7B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7D06CDA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255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turn around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2E7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3BC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D8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转身；翻转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2E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2D6B4FB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34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surprised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C67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/sə'praɪzd/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63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E67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惊奇的；惊讶的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880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63C7B7E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29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probably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40C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/'prɒbəbli/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9B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228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很可能；大概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023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036006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3B7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look for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5B6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267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84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寻找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EF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 w14:paraId="702203EF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7CD8EAE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C1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6A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9A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DBF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FD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E845F1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24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landscape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46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/'lændskeɪp/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889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44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风景；景色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CF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0ED4BC8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A5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town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4B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/taʊn/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426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FC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镇；商业区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403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14E2A4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6A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steamed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0C8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/sti:md/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FB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CD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蒸的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A9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2D85CE7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36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scenery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BF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/'si:nəri/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656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84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风景；景色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65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4C2102D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04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myself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9E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/maɪ'self/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BF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3F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我自己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2A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D591CE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6A2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hotel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41D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/həʊ'tel/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3D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F8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旅馆；旅社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D6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6D49C0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C2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sky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6E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/skaɪ/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13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93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天；天空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10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681A78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E6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rainbow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39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/'reɪnbəʊ/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F6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9B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虹；彩虹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D3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ED90C8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34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during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173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/ˈdjʊərɪŋ/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FF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E8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在……期间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C0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63DB56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D67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metro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02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/'metrəʊ/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12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46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地下铁道系统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8B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59D805E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58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accordion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9F7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/ə'kɔ:diən/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A0F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49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手风琴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569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71E1C11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90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might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56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/maɪt/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F7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modal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19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可能；可以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FC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03D735F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66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forgetful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05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/fə'getfl/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EB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468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健忘的；好忘事的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1E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2612539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89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faraway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84B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/'fɑ:rəweɪ/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C9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893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远方的；遥远的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491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02DFB9F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12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deer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8D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842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(pl. deer)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2C2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1F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43A3D11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622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Russia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8B7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/'rʌʃə/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60A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CB2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俄罗斯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8D2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2C296B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BA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Nazi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71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/'nɑ:tsi/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AD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A3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纳粹党人；纳粹分子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AC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3D06977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489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World War II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A7EB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2F2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0A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第二次世界大战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98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E9732B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28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Scotland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AF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/'skɒtlənd/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3D2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BE7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苏格兰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13E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</w:tbl>
    <w:p w14:paraId="57E59708">
      <w:pPr>
        <w:pStyle w:val="4"/>
      </w:pPr>
      <w:r>
        <w:t>核心词自测</w:t>
      </w:r>
    </w:p>
    <w:p w14:paraId="075CDEFE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B3A4B8D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B2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27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011360E0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9A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BC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 反对；与……相反；紧靠</w:t>
            </w:r>
          </w:p>
        </w:tc>
      </w:tr>
      <w:tr w14:paraId="60BA337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F2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660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 没有事；没有任何东西</w:t>
            </w:r>
          </w:p>
        </w:tc>
      </w:tr>
      <w:tr w14:paraId="5223B0B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27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3B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很可能；大概</w:t>
            </w:r>
          </w:p>
        </w:tc>
      </w:tr>
      <w:tr w14:paraId="0606132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A4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FB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尤其；特别</w:t>
            </w:r>
          </w:p>
        </w:tc>
      </w:tr>
      <w:tr w14:paraId="52C3B0E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75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3D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战斗；斗争 v.（fought /fɔ:t/）打仗；打架</w:t>
            </w:r>
          </w:p>
        </w:tc>
      </w:tr>
      <w:tr w14:paraId="003EA20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17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C2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准备好的；现成的</w:t>
            </w:r>
          </w:p>
        </w:tc>
      </w:tr>
    </w:tbl>
    <w:p w14:paraId="66DBB494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54529D01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00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29E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7FE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ED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87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F6B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00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36854C8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ACB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74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53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89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8BB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B2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C76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3A1E2640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2</w:t>
      </w:r>
    </w:p>
    <w:p w14:paraId="260B78AA">
      <w:pPr>
        <w:pStyle w:val="3"/>
        <w:spacing w:before="0" w:after="60"/>
      </w:pPr>
      <w:r>
        <w:t>8A Unit 2</w:t>
      </w:r>
    </w:p>
    <w:p w14:paraId="3F75A460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73EFB559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AD2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A5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1D6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05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52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0CFC2FA4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10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1D6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05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4E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F7E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71F6290E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420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本单元保留62条学习词目。先掌握A类核心，再完成B类认读，最后用核心词自测检查拼写。</w:t>
            </w:r>
          </w:p>
        </w:tc>
      </w:tr>
    </w:tbl>
    <w:p w14:paraId="42599F8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E32A41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C08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建议先掌握：several、add、perhaps、matter、cover、describe。</w:t>
            </w:r>
          </w:p>
        </w:tc>
      </w:tr>
    </w:tbl>
    <w:p w14:paraId="0C77C3AA">
      <w:pPr>
        <w:spacing w:after="40"/>
      </w:pPr>
    </w:p>
    <w:p w14:paraId="621F7BD4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3A44CD2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FD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FEB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D6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07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06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0020E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A8B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C5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/pæk/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95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FD8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打包；收拾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E9A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7F931A7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3D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pack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8A7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E1E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AB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09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6B0FBD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EA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bathroom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F2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/'bɑ:θru:m/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E6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EA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浴室；洗手间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BE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031116E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BC3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sort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92B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/sɔ:t/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BB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7F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把……分类；整理 n. 种类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76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4CEB584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8F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bedroom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85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/'bedru:m/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12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6E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卧室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AC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04F7AB9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EF0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hang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A61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7A2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01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挂起；挂断电话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B3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5331306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66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invite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0B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/ɪn'vaɪt/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E0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70B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邀请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93E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0BB77D8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1D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living room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164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D9D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153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客厅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7E8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313CEB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C2F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arrival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60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/ə'raɪvl/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0D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DF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47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43527E8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10B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36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8E7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3D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添加；加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5F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E5F349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616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add sth to sth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3BE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2E6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E0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把……加入……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AD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549E2F7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6E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shopping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37CF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830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10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去购物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D3C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28C7E6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D5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biscuit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58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/'bɪskɪt/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4A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31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饼干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FC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F0D941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FD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borrow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2E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/'bɒrəʊ/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B7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98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03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DCD728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C7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treasure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C7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/'treʒə(r)/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350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C76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宝物；财富 v. 珍视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F0E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15539B2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FE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hunt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00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/hʌnt/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75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BC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搜寻；狩猎 v. 搜寻；打猎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685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7F839C9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D6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treasure hunt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571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FB2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0FC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寻宝游戏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85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008F413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36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lift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10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/lɪft/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45F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7A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搭便车；电梯 v. 举起；抬起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73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B56F95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74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give sb a lift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0F0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C60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30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开车顺便送某人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91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224ADC4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F05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careful with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BA31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58BC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1A6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注意；当心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D5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7F9FB7F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DD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the movies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5F3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D8E1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55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电影院；电影产业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69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1826ADE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3B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D0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/nəʊt/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A4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30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笔记；记录；便条 v. 注意；指出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6A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228FA72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23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notes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D09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129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83A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做笔记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274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03144CC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8D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clean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69B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10CF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7B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DA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37D372D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19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community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42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/kə'mju:nəti/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636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5B3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社区；社团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A1E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5079F44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22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rubbish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A0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/'rʌbɪʃ/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BB9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A6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垃圾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C40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743C44D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61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journey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C7E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/'dʒɜ:ni/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F7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7F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旅行；历程 v. 旅行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75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37403B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5F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share sth with sb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9BF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F74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8A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把……与……分享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F5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71C6C69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7D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familiar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63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/fə'mɪliə(r)/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39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0A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熟悉的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A2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7FFC1A4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DA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joke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5F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/dʒəʊk/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D5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116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笑话；开玩笑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CB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7D4D18D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5BB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several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24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/'sevrəl/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52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D6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几个；一些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C8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73FA254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E0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A66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/nɒd/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54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D7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点头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00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344968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413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text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FA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/tekst/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D8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39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正文；文本 v. (用手机给某人) 发短信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56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4445225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2E6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describe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EF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/dɪ'skraɪb/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84A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9DA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描述；形容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C38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0ADB84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AC5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wherever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12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/weər'evə(r)/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81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conj.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612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无论在哪里；在任何地方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63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7A9470D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F67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matter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B6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/'mætə(r)/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BC1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E8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要紧 n. 问题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86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031F452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3AF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 matter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AF7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E18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04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不论；不要紧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8F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4857437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16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perhaps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86C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/pə'hæps/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88F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89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也许；可能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48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20AF146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D3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ABF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/pleɪt/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F7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D5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盘子；碟子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21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260F13A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DA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smell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118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/smel/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8E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34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发臭；闻到 n. 气味；臭味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5B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438B58C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6A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joy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B4E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/dʒɔɪ/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B5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0A3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喜悦；乐趣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87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5E038F7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D66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apartment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CA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/ə'pɑ:tmənt/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44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F1C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房间；公寓套房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58F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75D7B49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3A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block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5A6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/blɒk/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32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94D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大楼；街区；大块 v. 阻挡；堵塞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EFF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5963950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0B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44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/'kʌvə(r)/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1DD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A6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遮盖；包括 n. 遮盖物；封皮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CC8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07D5390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B3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poster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CE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/'pəʊstə(r)/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06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929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2B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36684DF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BA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glue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D2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/glu:/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BA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43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胶水 v. 粘贴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532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 w14:paraId="0C4FB625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F7A932D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A4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44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63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11B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7F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085155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2C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balcony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54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/'bælkəni/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D8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233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阳台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CE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025F64E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8C3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yet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EB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/jet/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0D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conj.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600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adv. (用于否定句和疑问句) 还 conj. 但是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6D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74F3F6C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7DF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plan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F00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/plæn/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25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1D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策划；打算 n. 计划；方案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67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A7F15A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55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until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5F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/ən'tɪl/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702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conj.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20C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到……时；直到……为止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965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4E98C08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4A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movie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38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/'mu:vi/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91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A4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4B8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18DFBB7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2F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dead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8E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/ded/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07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96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不运行的；死的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42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2A7B5CB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A7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almost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224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/'ɔ:lməʊst/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9C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96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差不多；几乎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40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BD9DD0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61B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pull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28A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/pʊl/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96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AF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拉；拖；拽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11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9D772E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DA1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luggage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A3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/'lʌgɪdʒ/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F5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65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2C3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FBC5D3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04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81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/ɑ:/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BD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7C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啊（表示高兴、惊奇等）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87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5C09D4A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9E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6F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9D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09C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嗯（表示喜欢、同意等）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C9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5AD571E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D8D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writer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502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/'raɪtə(r)/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08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DB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作者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188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191DF3A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73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freshly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86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/'freʃli/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F9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5A8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刚刚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70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28D41A8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87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decorate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C3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/'dekəreɪt/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8D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B4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装饰；装潢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4E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2F0627F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CB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scissors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A0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/'sɪzəz/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2A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(pl.)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D2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剪刀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818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53B5074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F1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paper-cut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3D2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/'peɪpə(r) kʌt/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36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010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剪纸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0A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 w14:paraId="582F5141">
      <w:pPr>
        <w:pStyle w:val="4"/>
      </w:pPr>
      <w:r>
        <w:t>核心词自测</w:t>
      </w:r>
    </w:p>
    <w:p w14:paraId="0DD60AB7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5E8FA2C3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311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945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38F02A5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F8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7D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 几个；一些</w:t>
            </w:r>
          </w:p>
        </w:tc>
      </w:tr>
      <w:tr w14:paraId="4F5F626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1A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55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添加；加</w:t>
            </w:r>
          </w:p>
        </w:tc>
      </w:tr>
      <w:tr w14:paraId="5402E38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8A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95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也许；可能</w:t>
            </w:r>
          </w:p>
        </w:tc>
      </w:tr>
      <w:tr w14:paraId="60ECE3AA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AD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856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要紧 n. 问题</w:t>
            </w:r>
          </w:p>
        </w:tc>
      </w:tr>
      <w:tr w14:paraId="6ED1D47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EDD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28D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遮盖；包括 n. 遮盖物；封皮</w:t>
            </w:r>
          </w:p>
        </w:tc>
      </w:tr>
      <w:tr w14:paraId="1AB7B4A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24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32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描述；形容</w:t>
            </w:r>
          </w:p>
        </w:tc>
      </w:tr>
    </w:tbl>
    <w:p w14:paraId="52029D0D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228EEAF1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1F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0E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64F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0C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8B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C9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0E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6C590F7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A0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8A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10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6B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E87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D1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EF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61757737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3</w:t>
      </w:r>
    </w:p>
    <w:p w14:paraId="7D444A15">
      <w:pPr>
        <w:pStyle w:val="3"/>
        <w:spacing w:before="0" w:after="60"/>
      </w:pPr>
      <w:r>
        <w:t>8A Unit 3</w:t>
      </w:r>
    </w:p>
    <w:p w14:paraId="388BC81A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5C2309AB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E7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0D4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5F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4E4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5F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6E45AC8F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15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2C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51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01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3E6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310D19A6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83FE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本单元保留66条学习词目。先掌握A类核心，再完成B类认读，最后用核心词自测检查拼写。</w:t>
            </w:r>
          </w:p>
        </w:tc>
      </w:tr>
    </w:tbl>
    <w:p w14:paraId="50FD06A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25F90B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F4EB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已隐藏8条不要求背诵的专名或低考试价值文化专名。</w:t>
            </w:r>
          </w:p>
        </w:tc>
      </w:tr>
    </w:tbl>
    <w:p w14:paraId="45CF479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BA73940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AF68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建议先掌握：expect、sense、interest、difference、situation、population。</w:t>
            </w:r>
          </w:p>
        </w:tc>
      </w:tr>
    </w:tbl>
    <w:p w14:paraId="4F60A347">
      <w:pPr>
        <w:spacing w:after="40"/>
      </w:pPr>
    </w:p>
    <w:p w14:paraId="10575E68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2D72E969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CC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833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38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FA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15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D4567A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2B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compare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624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/kəm'peə(r)/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A4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D6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比较；对比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0FD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2C642E1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F53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713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/ʃaɪ/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6F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52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害羞的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EA2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3BB54A9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D4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lazy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4E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/'leɪzi/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75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B3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懒惰的；懒洋洋的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C88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159A120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09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loud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1F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/laʊd/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CD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2F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响亮地；大声的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8F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420F4DB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09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outgoing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E5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/aʊt'gəʊɪŋ/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B4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15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外向的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768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3E99190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754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perform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A5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/pə'fɔ:m/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B6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67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表演；执行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C4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671E720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4D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CF8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/ə'ləʊn/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66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8E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独自；单独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97A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13A7FF0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A6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solve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DFD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/sɒlv/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7F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E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解决；解答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3B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117F8D4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23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Congratulations (on ...)!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B15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9AF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44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（对……表示）祝贺！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5F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65903A3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71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prize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33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/praɪz/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C7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0A5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奖；奖品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784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6F28CA5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F0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attend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0AC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/ə'tend/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39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C8A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参加；出席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50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5E5B6DE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1EC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as ... as ...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DB6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298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96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像……一样……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C0C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4D7595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0F1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besides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A8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/bɪ'saɪdz/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77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670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除……之外（还）；而且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350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7F155DA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CD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spare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28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/speə(r)/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6F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9F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空闲的；备用的 v. 抽出；拨出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A8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367CB23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CAF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spare time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479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030F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D0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空闲时间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BB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559E530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A27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pleasure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30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/'pleʒə(r)/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B9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8B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乐事；愉快；荣幸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53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75B60AB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7E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have sth in common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43A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6FBB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5E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有共同之处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7E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131230C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54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appearance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66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/ə'pɪərəns/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F8E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4E9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外表；露面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4E8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2B2F808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D0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personality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8E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/,pɜ:sə'næləti/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542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96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性格；品质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A9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3A64585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77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serious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BA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/'sɪəriəs/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80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E1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严肃的；严重的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79E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0522336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39A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strength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E2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/streŋθ/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18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E2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优势；力量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8FF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0D90414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27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population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99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/,pɒpju'leɪʃn/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AE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1BF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E1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47BF331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2E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km (= kilometre)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F2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/'kɪləmi:tə(r)/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632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26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千米；公里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C1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67AB95A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FE6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average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37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/'ævərɪdʒ/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5C0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60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平均的；平常的 n. 平均数；平均水准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70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7C86F8E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0EC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2E6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/pə(r); pɜ:(r)/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4E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58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50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16B1C59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63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mm (= millimetre)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3B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/'mɪlimi:tə(r)/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54C5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E1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毫米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2A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1ECE72D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7E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pleasant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42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/'pleznt/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1A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77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令人愉快的；友好的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7D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76CEA8F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31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difference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DA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/'dɪfrəns/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59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B9D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差异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41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4715242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7A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alike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40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/ə'laɪk/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EC7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47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相像的；相似地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333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334BB5A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F8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mirror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0F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/'mɪrə(r)/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0E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89A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镜子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91D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2E0C21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B6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interest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04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/'ɪntrəst/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48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C5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业余爱好；兴趣 v. 使感兴趣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44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1F62A8D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24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novel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621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/'nɒvl/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53A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89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A1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16A26C6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2F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sense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54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/sens/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F8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B1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理解能力；感觉 v. 意识到；感觉到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B9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338DEC0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4B2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thanks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1E0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338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59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归功于；由于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1E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175B97C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5D2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opinion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1E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/ə'pɪnjən/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45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72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看法；意见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16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49DECD0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4FF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a mistake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D8A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5D0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C4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犯错误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F4E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37191F2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EF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honest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66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/'ɒnɪst/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A4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B5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坦诚的；诚实的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8B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4073C39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04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direct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04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/də'rekt; daɪ'rekt/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7B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37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率直的；直接的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42E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2B6299B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7E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friendship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9E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/'frendʃɪp/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E1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59B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友谊；友情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6CE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4B23B0E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4E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prince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50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/prɪns/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18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A9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王子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DF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0587844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63D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character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6E7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/'kærəktə(r)/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EE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13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人物；个性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80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2412989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E0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exchange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F0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/ɪks'tʃeɪndʒ/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69D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0EE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D8B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720EF58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F1E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accident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39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/ˈæksɪdənt/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685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4E7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意外；（交通）事故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9B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0942F98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9FC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by accident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408D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816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ED4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偶然；意外地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FB0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1B9FEF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E6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expect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F2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/ɪkˈspekt/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F9A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92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预料；期待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E8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16CC14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3E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silver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79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/ˈsɪlvə(r)/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77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3C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银色的 n. 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EE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40AB268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08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silver lining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0460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FC0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B80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一线光明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6B9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774AD2E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AA1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situation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AA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/ˌsɪtʃuˈeɪʃn/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F72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950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情况；状况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B4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6CF0042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CD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care about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ECC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2A1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AEB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关心；担心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2F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3802C36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D7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reach for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23E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487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6A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伸手触碰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3BD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40A1C95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80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lend (sb) a hand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99E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3154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B4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帮助（某人）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4DE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 w14:paraId="193EDA22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F6C41EA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B0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16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10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BE8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DB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67C5D0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61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hard-working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528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/hɑ:d 'wɜ:kɪŋ/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E58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1B3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勤奋的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5B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0F0B574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7D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flute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B2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/flu:t/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2B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A9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长笛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4C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3A6C9CD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81D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congratulation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921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/kən,grætʃə'leɪʃn/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08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63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祝贺；恭喜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D12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1D2FB5D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98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slim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CC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/slɪm/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F2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58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苗条的；薄的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EE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2933894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458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fact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84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/fækt/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50B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A2C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事实；现实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3C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7254ED2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A5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rainfall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9FB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/'reɪnfɔ:l/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82F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059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降雨量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E0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7ADD282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E0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humour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592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/'hju:mə(r)/ (= humor)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D5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35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幽默；幽默感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282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4841AFA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C0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less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11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/les/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B68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adj. pron.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76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adv. 较少地；更少地 adj. 较少的；更少的 pron. 较少；更少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35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27ECED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97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straightforward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F4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/,streɪt'fɔ:wəd/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39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BE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坦率的；简单的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F4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0D356AA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83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similarity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325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/,sɪmə'lærəti/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73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CD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相像之处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E2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2BE0CFF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7DF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metre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6E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/'mi:tə(r)/ (= meter)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92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214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米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A1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09789E1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3E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pauper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9E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/'pɔ:pə(r)/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C3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1F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贫民；乞丐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3A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61E287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9CD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lining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DD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/ˈlaɪnɪŋ/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144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133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内衬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5C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4544074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54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reach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FC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/riːtʃ/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E82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448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伸手；到达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70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653BCAE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EA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touch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97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/tʌtʃ/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0C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ED0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触动；触碰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3C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 w14:paraId="0F4E9055">
      <w:pPr>
        <w:pStyle w:val="4"/>
      </w:pPr>
      <w:r>
        <w:t>核心词自测</w:t>
      </w:r>
    </w:p>
    <w:p w14:paraId="0991A540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532F0556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71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BD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3248DE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6D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D2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预料；期待</w:t>
            </w:r>
          </w:p>
        </w:tc>
      </w:tr>
      <w:tr w14:paraId="4E8890FA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07E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1F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理解能力；感觉 v. 意识到；感觉到</w:t>
            </w:r>
          </w:p>
        </w:tc>
      </w:tr>
      <w:tr w14:paraId="192C52F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F22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5F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业余爱好；兴趣 v. 使感兴趣</w:t>
            </w:r>
          </w:p>
        </w:tc>
      </w:tr>
      <w:tr w14:paraId="0442595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A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EE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差异</w:t>
            </w:r>
          </w:p>
        </w:tc>
      </w:tr>
      <w:tr w14:paraId="6AD1F38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9A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78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情况；状况</w:t>
            </w:r>
          </w:p>
        </w:tc>
      </w:tr>
      <w:tr w14:paraId="78B13A2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B4A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660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人口</w:t>
            </w:r>
          </w:p>
        </w:tc>
      </w:tr>
    </w:tbl>
    <w:p w14:paraId="1ADBD063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5BABD56A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E7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08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E8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FA4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972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5EB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440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2CD52B6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E6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3A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F3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66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30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2F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0F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5467D43B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4</w:t>
      </w:r>
    </w:p>
    <w:p w14:paraId="1A8E6673">
      <w:pPr>
        <w:pStyle w:val="3"/>
        <w:spacing w:before="0" w:after="60"/>
      </w:pPr>
      <w:r>
        <w:t>8A Unit 4</w:t>
      </w:r>
    </w:p>
    <w:p w14:paraId="080EA221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4E8E8DB2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EAB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AE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EF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D62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C7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3C9C4DC9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20D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31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64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4E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289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5F142499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818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本单元保留68条学习词目。先掌握A类核心，再完成B类认读，最后用核心词自测检查拼写。</w:t>
            </w:r>
          </w:p>
        </w:tc>
      </w:tr>
    </w:tbl>
    <w:p w14:paraId="7A233AE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E921573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E4DA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 w14:paraId="4BEC41A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301D4DA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C13E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建议先掌握：believe、without、appear、actually、human、role。</w:t>
            </w:r>
          </w:p>
        </w:tc>
      </w:tr>
    </w:tbl>
    <w:p w14:paraId="47ACB929">
      <w:pPr>
        <w:spacing w:after="40"/>
      </w:pPr>
    </w:p>
    <w:p w14:paraId="591A83EB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BCD6FFF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00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6F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61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1E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AF0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B54E42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17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cheetah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8F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/'tʃi:tə/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DD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4B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猎豹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B9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0A5A38E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9E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folding fan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30F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DA9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C2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折扇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145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6905ACA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74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bamboo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C5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/,bæm'bu:/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42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D4A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竹；竹子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AA8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7DA18E7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BC7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popular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57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/'pɒpjələ(r)/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0F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2F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广受欢迎的；流行的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BC0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1420FC0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842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tool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85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/tu:l/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EE8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ED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工具；手段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8BA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2CDE0FF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73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actually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1E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/'æktʃuəli/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30E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3F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实际上；居然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7F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61F866C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E7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shoot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A7D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/ʃu:t/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AC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712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幼苗；嫩芽 v. (shot /ʃɒt/) 开（枪）；射击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9B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4CA3E79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F6A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appear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D03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/ə'pɪə(r)/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25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1A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出现；看来好像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F7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15B0600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C8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feel free (to do sth)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558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297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3A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可以随便做某事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9A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7C43862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728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African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65A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/'æfrɪkən/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E9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63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非洲的；非洲人的 n. 非洲人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9F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6624F0D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73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butterfly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FB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/'bʌtəflaɪ/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23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70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蝴蝶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F70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297E6F9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EE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86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30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921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翅膀；翼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3B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305481B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AD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up 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AE17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C29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FB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接近；直到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BF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1C00FFB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245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weigh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3D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77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49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有……重；称重量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85C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67A8DCE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9FF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kg (= kilogram)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BE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/'kɪləgræm/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166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66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千克；公斤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37C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0AB2291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B74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believe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84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/bɪ'li:v/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646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AE6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相信；认为有可能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32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1E66F59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A9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province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3F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/'prɒvɪns/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B4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C3D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省份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F0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5EBF99A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6C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a walk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3E3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CB0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0C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散步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F4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4E79BEA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49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connect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7C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/kə'nekt/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C7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D0B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关联；连接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96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8F5697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28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connected with /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B04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3EB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414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与……有联系；与……相连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E1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DAA332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FE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without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CF2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/wɪ'ðaʊt/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3F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FD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没有；缺乏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22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D5C9C5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4F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imagine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E5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/ɪ'mædʒɪn/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5A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11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想象；猜想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5C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25393E1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FF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honey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90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/'hʌni/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D70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22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蜂蜜；（爱称）亲爱的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12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7478F8D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77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disappointed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F0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/,dɪsə'pɔɪntɪd/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5A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A89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失望的；沮丧的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51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0524A5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B92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connection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FBC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/kə'nekʃn/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AD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74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联系；连接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0F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43C287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53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fact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AE8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97A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9A7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确切地说；实际上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7A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89F38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30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 cent / percent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71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 'sent/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AF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 &amp;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23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百分之…… adj. &amp; adv. 每一百中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11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496737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BE6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 this reason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DA55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125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7F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出于这个原因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86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6A5A5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1C6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planet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4F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/'plænɪt/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53D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0D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2D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A516E0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72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order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9E8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66E7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DFA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为了；以便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3E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6B980C2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35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store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BA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/stɔ:(r)/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BA1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977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贮存；存储 n. 百货商店；商店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A5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7CC48F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320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communicate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C40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/kə'mju:nɪkeɪt/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D4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E0C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交流；沟通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203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E0F8FC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87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play a part (in sth)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331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D17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00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参与某事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71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C9449C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DE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ecosystem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E52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/'i:kəʊsɪstəm/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E8D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6B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生态系统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8B0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2C93202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6E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protect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B3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/prə'tekt/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EBF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87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保护；防护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FD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3BCE95C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D7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importance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F01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/ɪm'pɔ:tns/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0AC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25D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重要性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19F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06EE704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02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title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977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/'taɪtl/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25D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8C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标题；题目；名称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34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534E15D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23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human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40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/'hju:mən/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19B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E1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人 adj. 人的；人类的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12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7E83182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D6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C50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747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C9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蚂蚁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37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1B400A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87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home to sb /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350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EE5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2E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是……的家乡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25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58933BB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1F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happiness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DA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/'hæpinəs/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F3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4C9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幸福；快乐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74A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34633B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D57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disappoint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65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/,dɪsə'pɔɪnt/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6C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085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使失望；使破灭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1B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119ABA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12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mushroom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2D1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/'mʌʃrʊm/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5B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FE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蘑菇；伞菌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1C8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AE660E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62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EF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/rəʊl/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5D3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10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作用；职能；角色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18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1D543ED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40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play a role (in)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F35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166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9E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在……中发挥作用；扮演角色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A5F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2D0AD5A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5E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E8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/pi:/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C6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6C5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豌豆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3A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B5ACA0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DD5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climate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E2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/'klaɪmət/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C73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B30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气候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AE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2B9FF85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ACB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ocean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5B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/'əʊʃn/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CA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42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大海；海洋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C97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6F686FB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75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except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B15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/ɪk'sept/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C0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04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除……之外；除了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76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03F76DA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234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tiny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52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/'taɪni/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F7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FB1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极小的；微小的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07C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4690605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0B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lively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3D7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/'laɪvli/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13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B06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精力充沛的；生机勃勃的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A2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 w14:paraId="566B41C0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42482CB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B5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C4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78B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47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9D7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3C32F9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B8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moss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33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/mɒs/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E6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017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苔藓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85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47E5130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AAF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redwood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C4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/'redwʊd/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11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B50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红杉；红木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58B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12B4040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4F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folding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BFA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/'fəʊldɪŋ/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4C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38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可折叠的 n. 折叠；可折叠的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A6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78EC4E1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B3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yeah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AA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/jeə/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93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934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是的；对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A4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6DA4E07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1F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goodness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04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/'gʊdnəs/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DE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60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美德；营养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916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0EB2FA1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72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land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ED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/lænd/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3F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CD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陆地；土地 v. 降落；着陆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E7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6F9D89D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F36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rose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158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/rəʊz/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692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84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玫瑰；蔷薇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1C7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14D7BCC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7AE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peony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9D7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/'pi:əni/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859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ADD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牡丹；芍药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D8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3360A8E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FE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lotus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13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/'ləʊtəs/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98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74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莲花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15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34DD7F5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D1C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frog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AAC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/frɒg/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7D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245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蛙；青蛙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B19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1660C3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E5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ginkgo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E7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/'gɪŋkəʊ/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88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E0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银杏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AD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7052198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6B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connected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B7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/kə'nektɪd/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E1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E19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连接的；相关的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43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6719A5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1D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pollination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A03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/,pɒlə'neɪʃn/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6A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88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授粉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48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7D6D7C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C7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pollen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FF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/'pɒlən/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B76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45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花粉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36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A3147C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D9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action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FEA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/'ækʃn/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2B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6F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行动；行为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D4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011557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95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honeycomb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665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/'hʌnikəʊm/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FC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A1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蜂巢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9B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0359B1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C4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8C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/tʌn/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E7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00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09C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</w:tbl>
    <w:p w14:paraId="3998BED8">
      <w:pPr>
        <w:pStyle w:val="4"/>
      </w:pPr>
      <w:r>
        <w:t>核心词自测</w:t>
      </w:r>
    </w:p>
    <w:p w14:paraId="68810804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F7ADF23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3C4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15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48C464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01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252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相信；认为有可能</w:t>
            </w:r>
          </w:p>
        </w:tc>
      </w:tr>
      <w:tr w14:paraId="5C3E713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285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2D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 没有；缺乏</w:t>
            </w:r>
          </w:p>
        </w:tc>
      </w:tr>
      <w:tr w14:paraId="5EC7E8F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07D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1B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出现；看来好像</w:t>
            </w:r>
          </w:p>
        </w:tc>
      </w:tr>
      <w:tr w14:paraId="500C26F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E8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6C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实际上；居然</w:t>
            </w:r>
          </w:p>
        </w:tc>
      </w:tr>
      <w:tr w14:paraId="1A17A801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0A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395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adj.  n. 人 adj. 人的；人类的</w:t>
            </w:r>
          </w:p>
        </w:tc>
      </w:tr>
      <w:tr w14:paraId="1564359E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99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EB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作用；职能；角色</w:t>
            </w:r>
          </w:p>
        </w:tc>
      </w:tr>
    </w:tbl>
    <w:p w14:paraId="507B704D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4DD46671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024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514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FF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46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64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7E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54B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15345EEB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A8D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C83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5C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787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C5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C0C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2B4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09B90E71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5</w:t>
      </w:r>
    </w:p>
    <w:p w14:paraId="7BF18FBB">
      <w:pPr>
        <w:pStyle w:val="3"/>
        <w:spacing w:before="0" w:after="60"/>
      </w:pPr>
      <w:r>
        <w:t>8A Unit 5</w:t>
      </w:r>
    </w:p>
    <w:p w14:paraId="0EE55E19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4F1DB4DE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BB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E8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E5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491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A9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2C120EAF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49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25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3F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4D1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1F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299C5B23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0285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本单元保留68条学习词目。先掌握A类核心，再完成B类认读，最后用核心词自测检查拼写。</w:t>
            </w:r>
          </w:p>
        </w:tc>
      </w:tr>
    </w:tbl>
    <w:p w14:paraId="07257EB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8196BB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8E31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 w14:paraId="2774F78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EDB05CF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011A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建议先掌握：least、college、couple、simple、pretty、memory。</w:t>
            </w:r>
          </w:p>
        </w:tc>
      </w:tr>
    </w:tbl>
    <w:p w14:paraId="2A194D8A">
      <w:pPr>
        <w:spacing w:after="40"/>
      </w:pPr>
    </w:p>
    <w:p w14:paraId="2D3B3C13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5F82B5B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31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C4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EA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B95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DC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095751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7D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pepper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38D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/'pepə(r)/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612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597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胡椒粉；菜椒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842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59187DF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40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cut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1DFA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3A1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68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切碎；剁碎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6D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247336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90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mix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71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/mɪks/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A1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54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（使）混合；融合 n. 混合；混合物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40F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1E1709B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00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bake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4B7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/beɪk/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F79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0B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烘烤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39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0254C40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1B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oven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DE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/'ʌvn/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814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85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烤箱；烤炉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9E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13EB487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3C7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pour sth into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FAD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DF4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F2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将……倒入……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1D1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67CD227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057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boil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49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/bɔɪl/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AA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4D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沸腾；烧开 n. 沸腾；沸点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78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12662BF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E9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butter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5FF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/'bʌtə(r)/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202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FE5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黄油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03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4ACAEB9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80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cheese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16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/tʃi:z/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BB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B2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奶酪；干酪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BE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0AA50E5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6E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cut sth in / into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066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C48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58A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将……切成……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71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57E4898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D99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mashed /mæʃt/ potatoes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7CE9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3A6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4A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土豆泥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9D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168D8D0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04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 with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E35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6C9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8B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39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1DE0FBC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895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bowl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CC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/bəʊl/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999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9F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碗；钵；盆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C5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7FC60E1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38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11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/hi:t/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F3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E0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加热；变热 n. 热；温度；炎热天气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238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5B359FE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73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put sth back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AA8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300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17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将……放回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1C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6763E4A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80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mix ... with ...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8481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4E4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E6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（使）……和……混合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4F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0D2363F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3F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simple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00A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/'sɪmpl/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64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FC0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简单的；朴素的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EE2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569A61F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C4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ingredient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78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/ɪn'gri:diənt/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63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98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食材；成分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C2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6DFE3BA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78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instruction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C8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/ɪn'strʌkʃn/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80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(pl.)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84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用法说明；操作指南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065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3E4FCA2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98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steamed fish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042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264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10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清蒸鱼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443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0A9CCD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50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sour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AB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/'saʊə(r)/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C3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0BE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酸的；有酸味的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87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678429E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33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hot and sour soup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384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E74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61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酸辣汤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D7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2F2BC02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5A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34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/mes/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8AA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EB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脏乱；凌乱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08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7886A5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C1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pretty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86D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/'prɪti/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72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37F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漂亮的；美丽的 adv. 相当；十分；非常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B7D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43AE5D0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EF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Christmas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62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/'krɪsməs/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23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02C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圣诞节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2A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7B76663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66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pancake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B7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/'pænkeɪk/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65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91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烙饼；薄饼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B9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1EF02AA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2F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university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99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/,ju:nɪ'vɜ:səti/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FB1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B24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（综合性）大学；高等学府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7D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0FE0ED3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AE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boating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BE9A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A20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20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去划船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C7F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6F5C891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059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memory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83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/'meməri/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DA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62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回忆；记忆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7D7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1468E1B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1A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visible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BD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/'vɪzəbl/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A6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33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看得见的；可见的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5E8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77A179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ABC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along with sb/sth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252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5DE1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4D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除……以外（还）；与……同样地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732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B2B252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97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57B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/paɪ/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5D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CC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果馅饼；肉馅饼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42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23C996D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EA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warm 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89C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04AE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32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（使）活跃起来；热身；预热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F9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4B964D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09B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fill ... with ...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9F6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DB08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72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（使）充满；（使）填满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57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15607E8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A2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college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F00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/'kɒlɪdʒ/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E6B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B9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学院；大学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F12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3D2ADED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01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3B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/həʊst/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B8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224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主人；东道主 v. 主办；主持（活动）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E1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49C33D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8D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hostess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46C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/'həʊstəs/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63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1F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女主人；女房东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AC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0EDE3D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1EF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recipe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C0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/'resəpi/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5F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0A6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食谱；烹饪法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9F6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5A8079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12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cream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178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/kri:m/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B4A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98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奶油；护肤霜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22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4CCD0E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D76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mixture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5C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/'mɪkstʃə(r)/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514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EF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混合物；结合体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B4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3F6B19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A97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least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BBA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/li:st/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B0D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0D4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最小；最少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42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E25233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C38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 least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354C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6649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81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至少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6A0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0DA8E8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7B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secret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A7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/'si:krət/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50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932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诀窍；秘密 adj. 秘密的；隐秘的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BA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1FCDDD1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78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according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C1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/ə'kɔ:dɪŋ tə/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85E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62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根据；依照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33F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00E09F6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4B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whenever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59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/wen'evə(r)/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F3B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&amp; conj.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B3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在任何……的时候；无论何时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A2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0CC2428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4D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spaghetti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DC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/spə'geti/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189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981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意大利细面条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4D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7B0866E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C3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spoon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57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/spu:n/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AA9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01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C9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6883317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26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spoonful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0D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/'spu:nfʊl/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950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A3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一匙的量；勺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F1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3E1C29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28E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couple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AE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/'kʌpl/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FD0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DF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夫妻；情侣；两人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BA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0ED7FA2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06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island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F94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/'aɪlənd/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E74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09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69E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25CC7B9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735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separate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88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/'seprət/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38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F8C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单独的；分开的 v. /'sepəreɪt/（使）分开；（使）分离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1D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5ECB45D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63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born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D06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/bɔ:n/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A3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8D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出生；出世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87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2BA1E3D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FC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one by 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F91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760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61A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逐个地；逐一地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FB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62A0814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44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Thanksgiving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F9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/,θæŋks'gɪvɪŋ/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D4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F2A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感恩节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F8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</w:tbl>
    <w:p w14:paraId="72E4B6EA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1A05E24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92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FE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AEB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85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8E8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1CA55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EC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flour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F6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/'flaʊə(r)/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1E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18C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面粉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9F0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5612AB6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25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tablespoon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6C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/'teɪblspu:n/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DE2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26B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一汤匙（的量）；餐匙；汤匙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55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4C51620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C63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2C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/mæʃ/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8E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E9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捣烂；捣碎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C2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05371A4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F5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stir-fry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90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/stɜ:fraɪ/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DB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1E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翻炒；炒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42D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48669F4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21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oil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258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/ɔɪl/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B83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934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食用油；石油；燃油 v. 给……加油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83D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358FE49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0A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3CE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/pæn/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30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DB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平底锅；烤盘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5C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4667C65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15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dream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FD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/dri:m/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EE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05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梦想；梦 v. (dreamt /dremt/ or dreamed) 做梦；梦见；梦想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4E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23AB880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3CF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pumpkin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DE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/'pʌmpkɪn/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83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AEB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南瓜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B2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33363C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DE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cinnamon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439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/'sɪnəmən/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32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57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肉桂皮；桂皮香料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0D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3D6FA69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9F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sweetness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E8F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/'swi:tnəs/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8D5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ECE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甜；芬芳；愉悦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A2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EAF247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93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crust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86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/krʌst/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E4C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0E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糕饼酥皮；面包皮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0F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3A12939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71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item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23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/'aɪtəm/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DB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8C5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项目；条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08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6AEE79B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C0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slice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5A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/slaɪs/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795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D3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薄片；片 v. 把……切成薄片；切；割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33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78BD3E3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58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wife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81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/waɪf/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C0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(pl. wives /waɪvz/)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6FC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妻子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D2B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</w:tbl>
    <w:p w14:paraId="525AF969">
      <w:pPr>
        <w:pStyle w:val="4"/>
      </w:pPr>
      <w:r>
        <w:t>核心词自测</w:t>
      </w:r>
    </w:p>
    <w:p w14:paraId="521C83C0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615431C1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208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B42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2D0032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3D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A5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&amp; pron.  最小；最少</w:t>
            </w:r>
          </w:p>
        </w:tc>
      </w:tr>
      <w:tr w14:paraId="5FAFB12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B0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CBF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学院；大学</w:t>
            </w:r>
          </w:p>
        </w:tc>
      </w:tr>
      <w:tr w14:paraId="16948AA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136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15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夫妻；情侣；两人</w:t>
            </w:r>
          </w:p>
        </w:tc>
      </w:tr>
      <w:tr w14:paraId="56677982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D1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97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简单的；朴素的</w:t>
            </w:r>
          </w:p>
        </w:tc>
      </w:tr>
      <w:tr w14:paraId="455FBD5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C5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1A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adv.  adj. 漂亮的；美丽的 adv. 相当；十分；非常</w:t>
            </w:r>
          </w:p>
        </w:tc>
      </w:tr>
      <w:tr w14:paraId="4F2153A4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103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68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回忆；记忆</w:t>
            </w:r>
          </w:p>
        </w:tc>
      </w:tr>
    </w:tbl>
    <w:p w14:paraId="523B2363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7E46EF4C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4F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82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10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A3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2C9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504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B81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4C9EBDA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A3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5E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0C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D0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8FA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28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8A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51A467E6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6</w:t>
      </w:r>
    </w:p>
    <w:p w14:paraId="57D2F3A8">
      <w:pPr>
        <w:pStyle w:val="3"/>
        <w:spacing w:before="0" w:after="60"/>
      </w:pPr>
      <w:r>
        <w:t>8A Unit 6</w:t>
      </w:r>
    </w:p>
    <w:p w14:paraId="5E734CDF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32B22252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0F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70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F2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AEE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66E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626E70F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24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7B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F0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40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23A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0A4D272D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861A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本单元保留58条学习词目。先掌握A类核心，再完成B类认读，最后用核心词自测检查拼写。</w:t>
            </w:r>
          </w:p>
        </w:tc>
      </w:tr>
    </w:tbl>
    <w:p w14:paraId="16506F3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C5F7A79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5331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 w14:paraId="0F05039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EABE7F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83E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建议先掌握：health、able、possible、relationship、director、form。</w:t>
            </w:r>
          </w:p>
        </w:tc>
      </w:tr>
    </w:tbl>
    <w:p w14:paraId="2E77253F">
      <w:pPr>
        <w:spacing w:after="40"/>
      </w:pPr>
    </w:p>
    <w:p w14:paraId="6187DEEF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D2BFDF8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10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DE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5A4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1C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FC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DF8DE9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5C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engineer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12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/,endʒɪ'nɪə(r)/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A5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E8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工程师；技师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B2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77DB0F7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DA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fashion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4D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/'fæʃn/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B7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DA4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时装业；时尚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60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2578282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805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designer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9B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/dɪ'zaɪnə(r)/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D3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84B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设计师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FE2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1920D7D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AC1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director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C7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/də'rektə(r); daɪ'rektə(r)/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C2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0A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导演；主任；董事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B2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7314F9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78B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musician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D24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/mju:'zɪʃn/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AF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96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音乐家；乐师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17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4F91DAD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97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fireman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D5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/'faɪəmən/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70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(pl. firemen)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ED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消防队员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6B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0C30C2D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8D3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classic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86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/'klæsɪk/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A8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CD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经典作品；名著 adj. 最优秀的；古典的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5D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4C9B853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DA3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keep on doing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50EA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44C2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E5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继续做；反复做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293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4CBADE1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B5A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sure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6B9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AEE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1B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确保；保证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CAF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028CB4F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AE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try one's best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6B6C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DDFA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89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尽最大努力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5B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0930462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07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literature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9CF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/'lɪtrətʃə(r)/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73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1DC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文学；文献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7F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4EF1541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AA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athlete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EB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/'æθli:t/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16F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140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运动员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43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08881BC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D35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photographer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354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/fə'tɒgrəfə(r)/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FBA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67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摄影师；拍照者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CC2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63DE0A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10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painter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A2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/'peɪntə(r)/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F9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8EA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画家；油漆匠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954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62D598F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97A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businessman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7EE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/'bɪznəsmən/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E62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75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商界人士；企业家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E6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3DD359D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DF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actress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1F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/'æktrəs/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2A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D0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女演员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6B1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016A18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A56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lawyer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43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/'lɔ:jə(r)/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AF5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A3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律师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7F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38FA24A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2C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635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/bɑ:θ/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92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60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洗澡；浴缸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DE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210AA4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0A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tired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E85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32F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C5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对……感到厌倦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92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7AD8360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FC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able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0F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/'eɪbl/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25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FB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能够；有才能的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28E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35BF3BE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10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stick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1B6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8D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2D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(stuck /stʌk/) 粘贴；将……刺入 n. 枝条；棍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2A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2866E27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16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stick to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CF1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921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46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坚持；维持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05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08A8BBF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DE8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resolution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8A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/,rezə'lu:ʃn/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E9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7C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决定；决议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02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15B7099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23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have ( ... ) to do with sb /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2CA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110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F9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与……有关系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2D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63313BA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FA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achieve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F6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/ə'tʃi:v/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3E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890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（经过努力）达到；完成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1A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0E1876F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6B3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physical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92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/'fɪzɪkl/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6F0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8B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身体的；物质的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2C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015C307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7E5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health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C6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/helθ/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4B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8A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健康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C9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725B924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C1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healthily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0C7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/'helθɪli/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B8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EA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健康地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A0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7DB117E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2D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4527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583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A2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开始学；开始从事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800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5BAA5FA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2B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photography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200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/fə'tɒgrəfi/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B4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EB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照相术；摄影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C3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64EF502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66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confident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ED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/'kɒnfɪdənt/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75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EF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自信的；肯定的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7FD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2972A7E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67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wisely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B7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/'waɪzli/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03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571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聪明地；明智地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B8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3BAF501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36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possible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78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/'pɒsəbl/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42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E7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可能的；合理的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49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4F4C807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E0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paragraph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BB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/'pærəgrɑ:f/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25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FB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段落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C73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3919B1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8C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introduce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0E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/,ɪntrə'dju:s/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AD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4E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介绍；引进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C9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53ED4AC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F7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meaning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5B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/'mi:nɪŋ/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74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E7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意义；含义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72A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3C85400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EF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fail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44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/feɪl/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FE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CAA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未能（做到）；失败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B23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37296E4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F8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ahead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C69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/ə'hed/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0E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9C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提前；在前面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EE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3699FAD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F4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put 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22E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91F2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8E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扑灭；把……撰好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362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521EAF4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90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design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92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/dɪ'zaɪn/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0F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A0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设计；计划 n. 设计；花纹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4D0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4C15613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F7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bridge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AD6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829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46B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4F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4E5C746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7C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final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076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/'faɪnl/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F2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4EF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最后的；最终的 n. 决赛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08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0C2C68E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FA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confidence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96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/'kɒnfɪdəns/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39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87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信心；信任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3D3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5EA768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59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draw to a close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896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D98C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69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即将结束；即将完成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83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3484970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8C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72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/fɔ:m/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C4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C7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（使）形成；组成 n. 类型；形式；表格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800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5E342E3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03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relationship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879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/rɪ'leɪʃnʃɪp/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43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6BC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关系；联系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BAB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1B00F1C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8F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energetic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06C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/,enə'dʒetɪk/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B5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7A0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精力充沛的；充满活力的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6D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2BC4A62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54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last but not least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1B49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3F4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42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最后但同等重要的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F4D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</w:tbl>
    <w:p w14:paraId="022B7EC8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77E7979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49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402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71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04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BD9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B99F87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C6C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yourself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AB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/jɔ:'self/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267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0F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你自己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AB6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3DD8C2E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E8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yourselves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D79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/jɔ:'selvz/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B7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 (pl. yourself)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C3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您自己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27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3EC2508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8B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AI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4A6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/,eɪ 'aɪ/ (= artificial intelligence)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6E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69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人工智能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E28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414B2B0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8A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essay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93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/'eseɪ/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1CA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6FE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小品文；文章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A8F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4476821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EB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AC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/lɔ:/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D01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8B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法律；法规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07B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7229C7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77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miss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AB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/mɪs/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1AC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30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想念；错过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71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7B876C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A0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mini-goal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8D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/'mɪni,gəʊl/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62F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30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小目标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791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6305C5B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07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self-improvement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38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/,selfɪm'pru:vmənt/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15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6B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自我改进；自我提高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DA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4C85476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C5A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organized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9D6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/'ɔ:gənaɪzd/ (= organised)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4D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60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有条理的；有组织的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42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1C5C907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0E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push-up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C8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/'pʊʃʌp/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DF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A7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俯卧撑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83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</w:tbl>
    <w:p w14:paraId="3A9B6B31">
      <w:pPr>
        <w:pStyle w:val="4"/>
      </w:pPr>
      <w:r>
        <w:t>核心词自测</w:t>
      </w:r>
    </w:p>
    <w:p w14:paraId="1F5B608B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1BD3F05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AB0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C98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DBC295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18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C9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健康</w:t>
            </w:r>
          </w:p>
        </w:tc>
      </w:tr>
      <w:tr w14:paraId="5134E7E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380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6DC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能够；有才能的</w:t>
            </w:r>
          </w:p>
        </w:tc>
      </w:tr>
      <w:tr w14:paraId="457B60C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1A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6DD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可能的；合理的</w:t>
            </w:r>
          </w:p>
        </w:tc>
      </w:tr>
      <w:tr w14:paraId="7C6FECC9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2F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98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关系；联系</w:t>
            </w:r>
          </w:p>
        </w:tc>
      </w:tr>
      <w:tr w14:paraId="3701218D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32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12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导演；主任；董事</w:t>
            </w:r>
          </w:p>
        </w:tc>
      </w:tr>
      <w:tr w14:paraId="69DD89A9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60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B94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（使）形成；组成 n. 类型；形式；表格</w:t>
            </w:r>
          </w:p>
        </w:tc>
      </w:tr>
    </w:tbl>
    <w:p w14:paraId="6AF107B8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177DEE3F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7B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0D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BD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4E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425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84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C4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32AE190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A4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0CB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FE7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82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BDF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02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E7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2FAD22E2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7</w:t>
      </w:r>
    </w:p>
    <w:p w14:paraId="35D8F1BF">
      <w:pPr>
        <w:pStyle w:val="3"/>
        <w:spacing w:before="0" w:after="60"/>
      </w:pPr>
      <w:r>
        <w:t>8A Unit 7</w:t>
      </w:r>
    </w:p>
    <w:p w14:paraId="41409337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2ADA8C00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4A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41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E8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D4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66D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64334A8A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91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705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11A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9A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00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25FF6274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C74D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本单元保留67条学习词目。先掌握A类核心，再完成B类认读，最后用核心词自测检查拼写。</w:t>
            </w:r>
          </w:p>
        </w:tc>
      </w:tr>
    </w:tbl>
    <w:p w14:paraId="36DCA54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D68B42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36F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 w14:paraId="5C49F3D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78E617B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846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建议先掌握：system、service、public、research、education、pass。</w:t>
            </w:r>
          </w:p>
        </w:tc>
      </w:tr>
    </w:tbl>
    <w:p w14:paraId="7F41127C">
      <w:pPr>
        <w:spacing w:after="40"/>
      </w:pPr>
    </w:p>
    <w:p w14:paraId="7B4E8121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E017A72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5C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08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64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4D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96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AEF3F1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C1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prediction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2F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/prɪ'dɪkʃn/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E8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45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预测；预言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37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72E08E6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34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CB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/'aʊtə(r)/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B8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F1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外围的；外表的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96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0842E62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D4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outer space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69F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112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94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太空；外层空间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3BC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01C930D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5B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7B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/wɜ:s/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10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C59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(bad 的比较级) 更差的；更糟的；更坏的 adv. (badly 的比较级) 更差；更糟；更坏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C5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177B5D0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9A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over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7AD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AA7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86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接管；接收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2A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6C7E3C4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D5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ticket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73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/'tɪkɪt/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FAF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D7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票；券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4E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0557E5D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E2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positive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A9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/'pɒzətɪv/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0D1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75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乐观的；积极的；良好的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B7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58CB6C8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E8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traffic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DD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/'træfɪk/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32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15C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交通；运输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F1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5DC12F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53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technology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55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/tek'nɒlədʒi/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06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EB8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科技；工艺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F1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F3D452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F5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video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A6B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/'vɪdiəʊ/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C6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2E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视频；录像系统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A3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156CA31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2B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transport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DE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/'trænspɔ:t/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CA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CC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交通运输系统；旅行方式 v. /træn'spɔ:t/ 运输；运送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7B8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2868585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6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system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B4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/'sɪstəm/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56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38E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系统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16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3B1DBCC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CD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education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D6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/,edʒu'keɪʃn/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77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9C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DB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5AC74CB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E06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length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A4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/leŋθ/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FA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182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时长；长度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A71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6AF5F98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29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topic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C5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/'tɒpɪk/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55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18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话题；题目；标题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1C3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7F84000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D6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partner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72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/'pɑ:tnə(r)/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EB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5F6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搭档；同伴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C10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0849099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DE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shall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38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/ʃəl; ʃæl/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BB7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modal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3B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(should /ʃʊd/) 将要；将会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7C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35BB202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917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44E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/pɑ:s/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89B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01B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及格；通过 n. 及格；通行证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C4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2A42B2C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75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12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/kjʊə(r)/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F02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7D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治愈；治好 n. 药物；疗法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B6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022C19C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86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cancer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2F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/'kænsə(r)/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FA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3CE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癌症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BD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7976E81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0C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concert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70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/'kɒnsət/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20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A8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音乐会；演奏会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7D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289FBEE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E9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cash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C2F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/kæʃ/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2F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F7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现金；金钱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CFD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6DAEDE9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1B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wallet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A7A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/'wɒlɪt/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14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116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钱包；皮夹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32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3CBE14C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B9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guest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EE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/gest/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3F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98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客人；宾客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0F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38D3307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4C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chief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C4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/tʃi:f/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F2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4E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首要的；最重要的 n. 首领；酋长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E3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14CDEFB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B2B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researcher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87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/rɪ'sɜ:tʃə(r)/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75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826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研究者；探索者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443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3A44AD9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20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research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2D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/rɪ'sɜ:tʃ/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DE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47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研究；调查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3C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18D13BB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2B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everywhere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239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/'evriweə(r)/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186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adv., pron. &amp; conj.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95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到处；所有地方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174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731F6AC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21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industry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E17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/'ɪndəstri/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EB0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349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行业；工业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9E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19007CA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CC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service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69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/'sɜ:vɪs/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99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57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服务；公共服务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D3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0B60AC1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F7E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disaster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91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/dɪ'zɑ:stə(r)/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EB2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53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灾难；不幸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F47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6336DE0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6E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disappear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F7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/,dɪsə'pɪə(r)/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70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7F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消失；不见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33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547A28D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5D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pilot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5D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/'paɪlət/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400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11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飞行员；领航员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DD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C3124D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12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expert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40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/'ekspɜ:t/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EE5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B99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专家；行家 adj. 熟练的；内行的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EC4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6EC2FD3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05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replace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35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/rɪ'pleɪs/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81F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5C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代替；取代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AC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0F9C2F6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D1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creativity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EB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/,kri:eɪ'tɪvəti/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90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F8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59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9ADCE4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56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emotional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24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/ɪ'məʊʃənl/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DA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4D7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情感的；情绪的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A2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7076AF4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3B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intelligence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4B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/ɪn'telɪdʒəns/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36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BA0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智力；智慧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4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7485059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F0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emotional intelligence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64A0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B765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F7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情绪智力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C2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2B35AC6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BA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mention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79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/'menʃn/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42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C0C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提到；写到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58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6D00465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C0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run low (on sth)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353D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A860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D8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即将用尽；快用完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46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5238EBB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00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accept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AA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/ək'sept/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94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D2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接受；相信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45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7425DBB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8B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influence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04A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/'ɪnfluəns/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7F0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F3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影响；作用 v. 影响；对……起作用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0C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2254715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79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creative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D0F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/kri'eɪtɪv/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76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7D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创造性的；创作的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93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7098E1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396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impossible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5F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/ɪm'pɒsəbl/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9E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711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不可能的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2E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132AE6D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84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quality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8C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/'kwɒləti/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24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08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素质；素质；质量；品质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774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2DEB9FD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E5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develop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551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/dɪ'veləp/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29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C0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增强；发展；开发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DE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30718FF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9C2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German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81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/'dʒɜ:mən/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31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8F9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德语；德国人 adj. 德国的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21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63C7CAB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A93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valuable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4F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/'væljuəbl/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FA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F38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很有用的；宝贵的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135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7129EDB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37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public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B1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/'pʌblɪk/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CD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38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公共的；公众的 n. 公众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BC9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5E162CD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3C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medical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A1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/'medɪkl/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2B4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22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医学的；医疗的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68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6E24FB6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D9B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challenge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36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/'tʃælɪndʒ/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0F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D8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向（某人）挑战；对……怀疑 n. 挑战；质疑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E7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2165921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D0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task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77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/tɑ:sk/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974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3E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任务；工作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3F7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7F2B83A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A6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depend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46D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/dɪ'pend/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E2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56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取决于；依靠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9E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5B5CF7D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74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depend on / upon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2C53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A9F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38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取决于；依靠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02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7EC8A66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F46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come over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A8C5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41A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98A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来访；拜访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C2E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6896A34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FE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as long 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53F7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8B9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C7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只要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82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 w14:paraId="2DD43009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DFF0CCB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AC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06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A0F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8A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D7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303ED9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D8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sci-fi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22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/'saɪ faɪ/ (= science fiction)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1ED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65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科幻小说（或影片等）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47D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2E1FE18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7F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efficient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85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/ɪ'fɪʃnt/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E02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BB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效率高的；有功效的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6A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3B1AE1A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5C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winner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5B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/'wɪnə(r)/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AE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A8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优胜者；成功者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164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6CF1BCC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AB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futurist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04A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/'fju:tʃərɪst/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87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D1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未来学家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368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337C906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04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robotics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726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/rəʊ'bɒtɪks/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B3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37D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机器人学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F8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160CE6B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C9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emergency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F2A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/ɪ'mɜ:dʒənsi/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C08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43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突发事件；紧急情况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C4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39A32E6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B9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challenging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14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/'tʃælɪndʒɪŋ/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0C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AD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挑战性的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2F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582EC3B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FBE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refrigerator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63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/rɪ'frɪdʒəreɪtə(r)/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43F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(= fridge /frɪdʒ/)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3E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冰箱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C0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018D8D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5D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F50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D6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90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低的；矮的 adv. 向……底部；低 n. 低水平；低谷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F4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03229B0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E1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France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C2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/frɑ:ns/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C42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74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法国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73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 w14:paraId="1AC486D7">
      <w:pPr>
        <w:pStyle w:val="4"/>
      </w:pPr>
      <w:r>
        <w:t>核心词自测</w:t>
      </w:r>
    </w:p>
    <w:p w14:paraId="2F9BB0CB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5729B35C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23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2F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1F05F187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22F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683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系统</w:t>
            </w:r>
          </w:p>
        </w:tc>
      </w:tr>
      <w:tr w14:paraId="4F32161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334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55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服务；公共服务</w:t>
            </w:r>
          </w:p>
        </w:tc>
      </w:tr>
      <w:tr w14:paraId="61181F4B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D10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C0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n.  adj. 公共的；公众的 n. 公众</w:t>
            </w:r>
          </w:p>
        </w:tc>
      </w:tr>
      <w:tr w14:paraId="59523D9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C2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48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 研究；调查</w:t>
            </w:r>
          </w:p>
        </w:tc>
      </w:tr>
      <w:tr w14:paraId="3DC1104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B8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63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教育</w:t>
            </w:r>
          </w:p>
        </w:tc>
      </w:tr>
      <w:tr w14:paraId="1EE91E4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BAF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40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及格；通过 n. 及格；通行证</w:t>
            </w:r>
          </w:p>
        </w:tc>
      </w:tr>
    </w:tbl>
    <w:p w14:paraId="1C02FFAF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2E52DFC6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CBA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94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E6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25D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1AD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64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55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36DEBFC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A5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E5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1C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AF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66D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9C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EA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28D39578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8A  |  Unit 8</w:t>
      </w:r>
    </w:p>
    <w:p w14:paraId="0191D184">
      <w:pPr>
        <w:pStyle w:val="3"/>
        <w:spacing w:before="0" w:after="60"/>
      </w:pPr>
      <w:r>
        <w:t>8A Unit 8</w:t>
      </w:r>
    </w:p>
    <w:p w14:paraId="075FEBFF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7EFBC2B5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21A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A9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9A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2D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2A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43B3C98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D1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BB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B4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18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33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15A64D1D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9AE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本单元保留69条学习词目。先掌握A类核心，再完成B类认读，最后用核心词自测检查拼写。</w:t>
            </w:r>
          </w:p>
        </w:tc>
      </w:tr>
    </w:tbl>
    <w:p w14:paraId="013E888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C93E3A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3A6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 w14:paraId="60E4C7F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5C0B1AE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8D5A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建议先掌握：continue、social、local、event、cost、personal。</w:t>
            </w:r>
          </w:p>
        </w:tc>
      </w:tr>
    </w:tbl>
    <w:p w14:paraId="225750AA">
      <w:pPr>
        <w:spacing w:after="40"/>
      </w:pPr>
    </w:p>
    <w:p w14:paraId="560E85B5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2479149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E9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AE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93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366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76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91DC02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7A6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communication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89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/kə,mju:nɪ'keɪʃn/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2C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2D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表达；交流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CC5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09FA9CF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63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face to face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E03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A1B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19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面对面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6FB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24235CB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58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text message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BB0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D76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AE2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（手机）短信；短信息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29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22DCDFE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F6E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sign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89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/saɪn/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CD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98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手势；迹象；标志 v. 签（名）；签字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61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23AA208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BD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speaker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673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/'spi:kə(r)/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60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B8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说话者；发言者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348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7DC1E95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117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show sb around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5A5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8241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AA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领某人参观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6E2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464BD7D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7F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local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C12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/'ləʊkl/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3F4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7B7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当地的；地方的 n. 当地人；本地人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DF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0AC6E31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D0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professor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7C1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/prə'fesə(r)/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5D1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CA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C0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17E42FF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3B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speech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6EC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/spi:tʃ/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26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8E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演说；发言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7E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73B6B8C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A0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argue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B7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/'ɑ:gju:/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21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24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争论；争吵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CA6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452C969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B4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up (with sb)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D9F0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16D9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35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（与……）言归于好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2E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21A4C3B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92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person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DE7E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582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98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亲自；亲身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24C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1706947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5F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prefer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00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/prɪ'fɜ:(r)/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BA9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A5F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较喜欢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AF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706C003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84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calm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2F2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/kɑ:m/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78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C9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镇静的；沉着的 v. 使平静；使镇静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8B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182CC0E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B4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worry about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A8C7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B8B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372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为……担心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3AE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2377503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3C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expression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817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/ɪk'spreʃn/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AD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B3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表达方式；表达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A69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187220E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FE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98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/tʃɑ:ns/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A7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CE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机会；可能性 adj. 意外的；偶然的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9E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34058A3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97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difficulty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FDA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/'dɪfɪkəlti/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50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53B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困难；难题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0B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204BEAB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543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right away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96D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5FF2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3A0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马上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BAB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3F40B12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0C0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drop sb a line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A761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84B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47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给……写信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72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1E0A79C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A1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detail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29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/'di:teɪl/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12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85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细节；详情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43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2AF429D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1A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seriously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B1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/'sɪəriəsli/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829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4D1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严肃地；认真地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06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2B00FE1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720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training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17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/'treɪnɪŋ/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D8A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A7C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训练；培训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16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03D76C3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AB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nervous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575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/'nɜ:vəs/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0DE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6B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担忧的；焦虑的；胆怯的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80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6895B8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0A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stranger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D6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/'streɪndʒə(r)/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A2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BF5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陌生人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689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33BBB25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71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tip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91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/tɪp/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03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6F5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指点；实用的提示；尖端 v.（使）倾斜；倒出；给小费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76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7277558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70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carefully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DE9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/'keəfəli/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FA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1E5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认真地；仔细地；小心地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EF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4305698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3E4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show interest in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7BF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554B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7E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对……表现出兴趣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1D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4863D53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97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listener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F2D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/'lɪsnə(r)/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EC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142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D8C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7661ACD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6C5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surely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2E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/'ʃʊəli/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4D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AC2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想必；必定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557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5833B0F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303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continue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A05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/kən'tɪnju:/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089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FB5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持续；继续做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F3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35BD7A4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6A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impolite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71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/,ɪmpə'laɪt/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DF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3F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不礼貌的；粗鲁的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9F2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1ED8939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82F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personal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4C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/'pɜ:sənl/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A2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C2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个人的；私人的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A2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2C68C75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C9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argue with sb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01F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B26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A6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与某人争论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90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2B513C6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AB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move on (to sth)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3D4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5B39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3D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换话题；开始做（别的事）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DBF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7A5AEC4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FA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find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BFEE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D7E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E5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查明；弄清（情况）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A35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4858086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6F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attention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7E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/ə'tenʃn/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48B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A6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注意；专心；关注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EF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5B29306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24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pay attention (to ...)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728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327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BC0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注意；关注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029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545DD60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B4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yourself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BB79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CBB2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34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行为自然；不做作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A4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114095D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B41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social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48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/'səʊʃl/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FF0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56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社会的；社交的 n. 联谊会；联欢会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EB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508EDED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D0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medium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14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/'mi:diəm/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F2E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(pl. media /'mi:diə/)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A0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媒介；手段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A90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2988FC9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343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social media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608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42C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2A5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社交媒体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C6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65E5049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11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trust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CAF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/trʌst/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699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BB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信任；相信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D08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18A166A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A8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keep ( ... ) away from ...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CD2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0B8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D8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（使）远离；避免……靠近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EC3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15F2141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364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FC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/ɪ'vent/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95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F4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公开活动；重要事情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54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026AC77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6D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place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091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1650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8B5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发生；进行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7C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4E8DCA8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8C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892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/kɒst/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661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79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费用；价钱；代价 v. 价格为；使损失；使付出努力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AFE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6A4572A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C06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opportunity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72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/,ɒpə'tju:nəti/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FA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0C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机会；时机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034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34E623B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AD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benefit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CC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/'benɪfɪt/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9B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E7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对……有用；使受益 n. 益处；成效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BD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558A07D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617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benefit ... from ...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4F1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2B2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4E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从……获益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BD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087E3E1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D3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reply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E7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/rɪ'plaɪ/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F6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51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回答；回复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B8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6310935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84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sincerely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4D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/sɪn'sɪəli/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D8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27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真诚地；诚实地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88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07E61E6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EA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opening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D0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/'əʊpənɪŋ/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00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D9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开篇的；开始的 n. 开始；孔；洞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B4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7B58DC4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867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sentence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00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/'sentəns/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0D1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1D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句子；判决 v. 判决；宣判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DF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 w14:paraId="770BB40B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218B2CA7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63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F8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21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CE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14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B675E5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31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rehearsal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EE0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/rɪ'hɜ:sl/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729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B2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排练；排演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12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7C17EF7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581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face-to-face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D0E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009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973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面对面的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63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462B38C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7F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meeting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C8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/'mi:tɪŋ/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273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578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会面；会议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46B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34D508C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54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line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CB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/laɪn/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2B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0E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字行；便条；线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52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76B6461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31A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reunion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94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/,ri:'ju:niən/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1D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659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团聚；重逢；聚会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C5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1F14694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822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point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08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/pɔɪnt/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CC5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892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观点；重点 v. 指向；瞄准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86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7C884DA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AF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sincere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7D2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/sɪn'sɪə(r)/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8A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7D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真诚的；诚实的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539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582B9B6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302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676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/peɪ/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1A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(paid /peɪd/)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4B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付费；交纳；偿还 n. 工资；薪水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90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3D1363A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E9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offer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1B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/'ɒfə(r)/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98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FF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提供；主动提出 n. 主动提议；出价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AAB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460228E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1C1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reasonable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6B3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/'ri:znəbl/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5A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56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公平的；合理的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9B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1445667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2F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misunderstanding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5F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/,mɪsʌndə'stændɪŋ/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45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117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误解；误会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C9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7DB36D0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60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honour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94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/'ɒnə(r)/ (= honor)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CF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EE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荣幸；尊敬 v. 给……荣誉；表彰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41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2E88B1E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00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closing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F4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/'kləʊzɪŋ/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61D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6C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结尾的；结束的 n. 停业；关闭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CCD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41B2C6A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9A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date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0C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/deɪt/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A8A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998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日期；日子；约会 v. 确定年代；注明日期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0BE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258294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87F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clause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22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/klɔ:z/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255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B1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从句；分句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CF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 w14:paraId="07048D17">
      <w:pPr>
        <w:pStyle w:val="4"/>
      </w:pPr>
      <w:r>
        <w:t>核心词自测</w:t>
      </w:r>
    </w:p>
    <w:p w14:paraId="15844582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5CE165C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C98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52A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BDE87E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EC4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49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持续；继续做</w:t>
            </w:r>
          </w:p>
        </w:tc>
      </w:tr>
      <w:tr w14:paraId="54201E4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08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DB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n.  adj. 社会的；社交的 n. 联谊会；联欢会</w:t>
            </w:r>
          </w:p>
        </w:tc>
      </w:tr>
      <w:tr w14:paraId="60A0C7E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88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0DD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n.  adj. 当地的；地方的 n. 当地人；本地人</w:t>
            </w:r>
          </w:p>
        </w:tc>
      </w:tr>
      <w:tr w14:paraId="37B55BFB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35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D4C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公开活动；重要事情</w:t>
            </w:r>
          </w:p>
        </w:tc>
      </w:tr>
      <w:tr w14:paraId="700AB5B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42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DD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费用；价钱；代价 v. 价格为；使损失；使付出努力</w:t>
            </w:r>
          </w:p>
        </w:tc>
      </w:tr>
      <w:tr w14:paraId="7FE0B69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36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58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个人的；私人的</w:t>
            </w:r>
          </w:p>
        </w:tc>
      </w:tr>
    </w:tbl>
    <w:p w14:paraId="524589E2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0364D60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65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D7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F6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F0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7C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C40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09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6ECABB76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DF8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61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7D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0B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80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25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BF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23715723">
      <w:r>
        <w:br w:type="page"/>
      </w:r>
    </w:p>
    <w:p w14:paraId="5846C2DD"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8B</w:t>
      </w:r>
    </w:p>
    <w:p w14:paraId="039A2983">
      <w:pPr>
        <w:pStyle w:val="3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八年级下册  8B</w:t>
      </w:r>
    </w:p>
    <w:p w14:paraId="13CD513F"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8个单元  |  532条学习词汇  |  A类412条  |  B类120条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300"/>
        <w:gridCol w:w="1300"/>
        <w:gridCol w:w="1300"/>
        <w:gridCol w:w="2560"/>
      </w:tblGrid>
      <w:tr w14:paraId="6866356C">
        <w:trPr>
          <w:cantSplit/>
          <w:tblHeader/>
        </w:trPr>
        <w:tc>
          <w:tcPr>
            <w:tcW w:w="2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C7A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B3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A8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261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w="2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EEC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 w14:paraId="50B154F8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B4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C2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63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3FD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366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059A8669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98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A21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84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A1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67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AC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17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AC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6天学习</w:t>
            </w:r>
          </w:p>
        </w:tc>
      </w:tr>
      <w:tr w14:paraId="0F315E8A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3BD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91D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78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7C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AF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E5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6天学习</w:t>
            </w:r>
          </w:p>
        </w:tc>
      </w:tr>
      <w:tr w14:paraId="36AF5756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47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B1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32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45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829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0E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4C86F7FD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7FF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06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74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52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50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4B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24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22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0D734485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86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DD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67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D8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22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CD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040C6829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F4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05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C4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02B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13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2E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3B2BF9CA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C0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D18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50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CD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1C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</w:tbl>
    <w:p w14:paraId="250E74D2"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 w14:paraId="264A67D3">
      <w:r>
        <w:br w:type="page"/>
      </w:r>
    </w:p>
    <w:p w14:paraId="3D028A65"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1</w:t>
      </w:r>
    </w:p>
    <w:p w14:paraId="0B839888">
      <w:pPr>
        <w:pStyle w:val="3"/>
        <w:spacing w:before="0" w:after="60"/>
      </w:pPr>
      <w:r>
        <w:t>8B Unit 1</w:t>
      </w:r>
    </w:p>
    <w:p w14:paraId="45B2E80F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7DA56C06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09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A2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F3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25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C3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50B747A1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28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96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4C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D9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A39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0E711B6D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7B7F8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本单元保留54条学习词目。先掌握A类核心，再完成B类认读，最后用核心词自测检查拼写。</w:t>
            </w:r>
          </w:p>
        </w:tc>
      </w:tr>
    </w:tbl>
    <w:p w14:paraId="675EDEA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BFD63F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2CF3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已隐藏5条不要求背诵的专名或低考试价值文化专名。</w:t>
            </w:r>
          </w:p>
        </w:tc>
      </w:tr>
    </w:tbl>
    <w:p w14:paraId="6E2F46F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E259199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B488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建议先掌握：program、allow、sense、return、single、deal。</w:t>
            </w:r>
          </w:p>
        </w:tc>
      </w:tr>
    </w:tbl>
    <w:p w14:paraId="477DC0D6">
      <w:pPr>
        <w:spacing w:after="40"/>
      </w:pPr>
    </w:p>
    <w:p w14:paraId="7142972D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9C6B721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CB7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14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D9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60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8E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5BED26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FCE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ski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21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/skiː/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73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3D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滑雪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65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4D7274C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38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program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3D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/ˈprəʊgræm/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5D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9D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编写程序 n. 程序；(=programme) 节目；项目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DB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7AD842A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D0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express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3B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/ɪkˈspres/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44F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F3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表达；表示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87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37CD39B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78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instructor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99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/ɪnˈstrʌktə(r)/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CD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45B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教练；指导者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E02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5D8C9A9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D9E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scared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585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/skeə(r)d/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02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5A1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害怕的；对……感到惊慌的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FE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0933E9F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52D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scared 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D41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576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30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害怕；恐惧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A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1D1857D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08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37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7D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BD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害怕；担忧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8D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1A0D32F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C3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over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B104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F551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1A5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克服（困难）；解决（问题）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AC6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453E79E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6C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up 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BF9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2DF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FA2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正在做；由某人决定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42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540D8FB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AF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poem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085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/ˈpəʊɪm/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5FA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88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诗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96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25FE390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7DE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single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72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/ˈsɪŋgl/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14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DD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单个的；单身的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59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697AF32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45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give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C90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D5C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1C6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放弃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98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67C41B2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44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B9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/ɪŋk/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DE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93C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墨水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CF9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2467B38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E7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return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A2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/rɪˈtɜːn/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8D7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88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回来；归还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2B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7D5162B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B5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return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F3F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787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11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作为回报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491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6407D2E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8A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8AD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/diːl/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31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B64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交易；协议 v. (dealt /delt/, dealt) 对付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72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6342392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3B0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manage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AA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/ˈmænɪdʒ/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BF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B3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完成（困难的事）；管理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C4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49F0C90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B99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into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43E6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C7C2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79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开始做某事；进入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CA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9D160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D5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give it a go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A12B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C9E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6F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试一试某事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B3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4ED5C90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DD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kung fu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917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/ˌkʌŋ ˈfuː/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8B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DC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功夫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F9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5338499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F42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12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/pʊʃ/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409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A4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督促；推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D1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255D2FB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10D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once in a while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59F7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1D5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A4A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偶尔地；间或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F93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4C251D9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52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A5F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/tʃæt/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347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E8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闲聊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EC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324D0F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0EE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outing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9C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/ˈaʊtɪŋ/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25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A1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出外游玩；远足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73B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736CB25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E0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on an outing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C01C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C5A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B7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出外游玩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EE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2DB1B10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26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reduce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C5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/rɪˈdjuːs/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96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A2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减少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696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0B945C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E6F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D34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/stres/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50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E78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精神压力；紧张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1B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67001EB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FA4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object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56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/ˈɒbdʒɪkt/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88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5F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物品；宾语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8C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54A7F1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CC8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allow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D5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/əˈlaʊ/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FA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C4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使……成为可能；允许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0D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CA1DC7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80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sense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30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/sens/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43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75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感觉；感官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F7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EEEC28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E26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achievement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48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/əˈtʃiːvmənt/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63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63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4D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900895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0F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06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/kɔɪn/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B9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8D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硬币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38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5FD957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D8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stamp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09F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/stæmp/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6A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CD6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邮票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E6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021E9A6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34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teenage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A3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/ˈtiːneɪdʒ/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CA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DCD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青少年的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D3F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23AA0B3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C90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postcard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B7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/ˈpəʊstkɑːd/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20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E0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明信片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A8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7F02E61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2A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AF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/ˈrɑːðə(r)/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FA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23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相当；更准确地说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D87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48CDCE1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E8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foreign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AAA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/ˈfɒrən/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D8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35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外国的；国外的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ED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5765A80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7B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dream 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800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D4C1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7D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梦想；希望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5F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53952D2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76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suggestion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99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/səˈdʒestʃən/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42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79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建议；提议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57B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117C301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94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failure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A2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/ˈfeɪljə(r)/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6ED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1B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失败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8F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5846BE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CC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inspire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E8C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/ɪnˈspaɪə(r)/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6D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16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激励；鼓舞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91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0CFC0A5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716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strict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A0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/strɪkt/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73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81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严厉的；严格的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D4D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544117A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249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surprisingly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9AA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/səˈpraɪzɪŋli/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30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AF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出人意料地；惊人地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0D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79C6400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7E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 far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4EB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CC1A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566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到目前为止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53B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46CF068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304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00F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/steɪdʒ/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57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C08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舞台；阶段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18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4E09B4D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BB3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importantly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FE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/ɪmˈpɔːntli/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48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E4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重要地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8E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 w14:paraId="2303CFDA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855D044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07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A5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481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B86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A6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E9DFCA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0B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calligraphy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C0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/kəˈlɪgrəfi/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FA7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D6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书法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D46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3517955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B95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stroke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EC4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/strəʊk/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26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D21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笔画；击球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DA5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07499C0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C10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myself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6C6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/maɪˈself/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D5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76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我自己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B3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24EE349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E7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yoga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D9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/ˈjəʊgə/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742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FB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瑜伽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4F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4CC953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B4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Italian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08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/ɪˈtæliən/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05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90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意大利的；意大利人的；意大利语的 n. 意大利人；意大利语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5E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182BD1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100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programmer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296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/ˈprəʊgræmə(r)/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CB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9F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程序设计员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1C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60E4E6D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620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old-fashioned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93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/ˌəʊld ˈfæʃnd/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142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070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过时的；守旧的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95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7AB8204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592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India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26A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/ˈɪndiə/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BD7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5F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印度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C8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</w:tbl>
    <w:p w14:paraId="5E9C5E2B">
      <w:pPr>
        <w:pStyle w:val="4"/>
      </w:pPr>
      <w:r>
        <w:t>核心词自测</w:t>
      </w:r>
    </w:p>
    <w:p w14:paraId="15AB1201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57AE84A8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58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55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954F69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C0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AB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编写程序 n. 程序；(=programme) 节目；项目</w:t>
            </w:r>
          </w:p>
        </w:tc>
      </w:tr>
      <w:tr w14:paraId="23EA240B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03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8C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使……成为可能；允许</w:t>
            </w:r>
          </w:p>
        </w:tc>
      </w:tr>
      <w:tr w14:paraId="255BFBE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0F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32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感觉；感官</w:t>
            </w:r>
          </w:p>
        </w:tc>
      </w:tr>
      <w:tr w14:paraId="7483B9D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36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D6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 回来；归还</w:t>
            </w:r>
          </w:p>
        </w:tc>
      </w:tr>
      <w:tr w14:paraId="291A8DE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25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068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单个的；单身的</w:t>
            </w:r>
          </w:p>
        </w:tc>
      </w:tr>
      <w:tr w14:paraId="7C776B31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59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CD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交易；协议 v. (dealt /delt/, dealt) 对付</w:t>
            </w:r>
          </w:p>
        </w:tc>
      </w:tr>
    </w:tbl>
    <w:p w14:paraId="5E2658FC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456B08AD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2E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24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DD6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77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D3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30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77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28624961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0C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EB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7F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92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2D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AEE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12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2C6A6E5C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2</w:t>
      </w:r>
    </w:p>
    <w:p w14:paraId="35DEDE60">
      <w:pPr>
        <w:pStyle w:val="3"/>
        <w:spacing w:before="0" w:after="60"/>
      </w:pPr>
      <w:r>
        <w:t>8B Unit 2</w:t>
      </w:r>
    </w:p>
    <w:p w14:paraId="28204FD9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62E7CF2E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7B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BC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D2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555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78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143FF23B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73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760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A8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E9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25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6天学习 + 6次复习</w:t>
            </w:r>
          </w:p>
        </w:tc>
      </w:tr>
      <w:tr w14:paraId="2303692A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1D5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本单元保留84条学习词目。先掌握A类核心，再完成B类认读，最后用核心词自测检查拼写。</w:t>
            </w:r>
          </w:p>
        </w:tc>
      </w:tr>
    </w:tbl>
    <w:p w14:paraId="3613157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7AF1BD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8A8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已隐藏7条不要求背诵的专名或低考试价值文化专名。</w:t>
            </w:r>
          </w:p>
        </w:tc>
      </w:tr>
    </w:tbl>
    <w:p w14:paraId="0741E63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59B64C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373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建议先掌握：themselves、hit、patient、throw、lie、check。</w:t>
            </w:r>
          </w:p>
        </w:tc>
      </w:tr>
    </w:tbl>
    <w:p w14:paraId="5A644CFC">
      <w:pPr>
        <w:spacing w:after="40"/>
      </w:pPr>
    </w:p>
    <w:p w14:paraId="51EA0003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6660505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D7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A8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04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06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EA0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F7E715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C57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ourselves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1E3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/ˌaʊəˈselvz; ɑːˈselvz/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4E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62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我们自己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35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483655D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CD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836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/sɔː(r)/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59F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89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疼痛的；酸痛的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9B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55816AD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587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throat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5E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/θrəʊt/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28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19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喉咙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FC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126EB38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27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stomachache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D7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/ˈstʌməkeɪk/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715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1F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胃痛；肚子疼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092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116DBD1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5B3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headache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82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/ˈhedeɪk/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2E4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0C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头痛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3B2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3A00D5D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B8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toothache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45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/ˈtuːθeɪk/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D39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44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牙痛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B0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30C2176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D84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076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/pres/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294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CD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压；按；挤；推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1CD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7C15DDB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EB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nosebleed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0C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/ˈnəʊzbliːd/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AB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5FD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鼻出血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7C9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61ECF34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C8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dentist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91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/ˈdentɪst/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8C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B4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牙科医生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2E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66E58FA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4D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74F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/ˈfiːvə(r)/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5A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C1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F2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43C0416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BE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stomach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30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/ˈstʌmək/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CB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A4C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胃；腹部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08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838118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95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avoid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43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/əˈvɔɪd/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25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1BA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避免；防止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A7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18310D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B0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gas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2EC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/gæs/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58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3BA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气体；燃气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9FE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382162B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2D7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careless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16C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/ˈkeələs/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94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DD2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不小心的；粗心的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8C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0491C2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82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cough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A7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/kɒf/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82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CC3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咳嗽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F6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3710E2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5B2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suffer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39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/ˈsʌfə(r)/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D1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4F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受苦；遭受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48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6CB4D3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D1D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suffer from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43FC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E100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AE1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受苦；受折磨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25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1878D0F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2AF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a seat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62A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34E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D4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坐下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DD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7F9C219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A8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one's temperature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E6D8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A8F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D1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给某人量体温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F3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6DD8241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32B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flu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59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/fluː/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C2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22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流行性感冒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AC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A2FCA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70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medicine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17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/ˈmedsn/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4DB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3B1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药；医学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2E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6F4E633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B7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mask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3D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/mɑːsk/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F7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31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口罩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B4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4756B6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EB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virus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0A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/ˈvaɪərəs/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15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62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病毒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87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A2B7A4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7B8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stop … from doing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086F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491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35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防止……；阻止……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2F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19BF852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76A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description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6A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/dɪˈskrɪpʃn/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839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7B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描写；形容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D6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0F560EB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ED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patient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4B1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/ˈpeɪʃnt/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A5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40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病人 adj. 有耐心的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2FB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30EB1A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7F4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injury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87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/ˈɪndʒəri/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3E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424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伤害；损伤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E80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293C7F0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06C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illness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C0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/ˈɪlnəs/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66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72A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疾病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08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5137EB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09C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knife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EE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/naɪf/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E0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E3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knives /naɪvz/) 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27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3A3802C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B2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92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/peɪn/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21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FA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疼痛；痛苦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137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423D42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BB7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what's more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5C4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BE7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EAB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更有甚者；更为重要的是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F5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17806FE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27A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environment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74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/ɪnˈvaɪrənmənt/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E0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B2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环境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B0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7EBAE6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51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cross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EFC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/krɒs/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180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AB5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穿越；横过；交叉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59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62FD43C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F4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catch fire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821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ABE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CB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着火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14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4C37C85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75D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themselves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137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/ðəmˈselvz/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B7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A4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他（或她、它）们自己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07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3FF89AB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55C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86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/fraɪ/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0B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88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油炸；油煎；油炒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B5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32CED0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43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turn 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00D7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C84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38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接通（电流、煤气、水等）；打开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94D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00A6844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FEC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happily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E0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/ˈhæpɪli/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B87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61C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快乐地；高兴地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0D2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EC8411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9C0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 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EEBC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6E7D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0A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不可能；没门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4B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7CC3B9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38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burn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9F1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/bɜːn/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24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83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(burnt /bɜːnt/, burnt) 燃烧；着火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4B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2CF6C28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288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fire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A8F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914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34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着火；起火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14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32EF6A9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92E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throw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F79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/θrəʊ/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86B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16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(threw /θruː/, thrown /θrəʊn/) 猛动身体（部位）；扔；抛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2C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11A4AA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43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35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/rəʊl/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4D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C8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(使)翻滚；滚动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CA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42A5BE5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809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about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687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8EA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29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即将；正要（做某事）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BEB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03DAE12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E2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stop short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A4A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E93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CCC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突然停住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7D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4058028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FCA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aid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1E7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/eɪd/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D8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6C8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帮助；援助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909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3C14B4C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1C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first aid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099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084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F8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急救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DD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4174AE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AB7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safety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DE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/ˈseɪfti/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F2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30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安全；安全处所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8D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3AF917D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4B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eat 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D95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9E9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52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上馆子吃饭；在外用餐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0C2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6FDD850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05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tonight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F73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/təˈnaɪt/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1C4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29F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adv. 在今晚 n. 今夜；今晚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89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2DD240F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CB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sadly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CCE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/ˈsædli/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61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A03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伤心地；令人遗憾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F4B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2D7F59C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68A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smoke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6A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/sməʊk/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18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18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烟 v. 吸烟；冒烟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93C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3F70436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49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unfortunately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AD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/ʌnˈfɔːtʃənətli/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06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9A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不幸地；可惜地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62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1587690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35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luckily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80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/ˈlʌkɪli/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5FB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665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幸运地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FA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6CB91FD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73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badly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ABD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/ˈbædli/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92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FD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(worse /wɜːs/, worst /wɜːst/) 严重地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3C2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0641F94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EB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harm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BF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/hɑːm/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AD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6F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伤害；损害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FC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52EF624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64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painful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01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/ˈpeɪnfl/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BB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C9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（身体部位）疼痛的；令人痛苦的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7C1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04FFE03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33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DD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/laɪ/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5F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D98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(lay /leɪ/, lain /leɪn/) 平躺；平放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363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0323C8E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A4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lie down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9F7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DE1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36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平躺；平卧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347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510410E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9C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harmful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DB2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/ˈhɑːmfl/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93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DE4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有害的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87F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62BEA54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F3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59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CE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75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(hit, hit) 碰撞；击；打 n. 打；击；击中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57A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1776930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235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C18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/ʃɒk/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E9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CE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震惊；令人震惊的事 v. 使震惊；使惊愕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F1D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782EE56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7A3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592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/tʃek/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7A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09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检查；查明 n. 检查；调查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E0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4801A1A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60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tight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12F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/taɪt/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30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1CE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疼痛的；憋气的；紧的；牢固的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C66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55A4FC2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D73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peanut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B5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/ˈpiːnʌt/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0CF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BD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花生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33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0B6C2F9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24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nervously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4D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/ˈnɜːvəsli/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53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7D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紧张不安地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AF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611630C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66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from now 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C76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3983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99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从现在起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115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 w14:paraId="32CDFF67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9CAFAB4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D2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D1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3E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7E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A77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95AD00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EB7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backache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835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/ˈbækeɪk/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DC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7E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背痛；腰痛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07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41F41F5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34E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ache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A0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/eɪk/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35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2A9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疼痛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1AA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5883FE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26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X-ray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8CF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/ˈeks reɪ/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BD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37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X光照片；X射线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25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3F44142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8E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runny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32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/ˈrʌni/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E9B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BA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流鼻涕的；流眼泪的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00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A52759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67B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bruised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433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/bruːzd/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CC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1C9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受了瘀伤的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4A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4A6B82C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09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test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5C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/test/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0B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23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检查；测验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5F8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EE57F6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28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clear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96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/klɪə(r)/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9C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44C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清晰的；清楚的 v. 清理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ADC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5772BE1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42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brightness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F5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/ˈbraɪtnəs/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FA3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80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亮度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5F4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2C465B1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77B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stove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16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/stəʊv/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921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59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厨房灶具；炉子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27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71CE1D5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71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flame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323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/fleɪm/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17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EE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火焰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76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DBD80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FA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panic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C5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/ˈpænɪk/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31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53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惊恐；恐慌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8A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0F3156C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89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onto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D3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/ˈɒntuː; ˈɒntə/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B9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7A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向；朝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1AC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517E2BE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881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quick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08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/kwɪk/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C4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95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快的；迅速的 adv. 迅速地；快速地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B43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7B2F525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AA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extinguisher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EA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/ɪkˈstɪŋgwɪʃə(r)/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AB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19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灭火器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E9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028E2C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99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pill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DE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064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48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药丸；药片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7D7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22FFB4B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A3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bleed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F1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/bliːd/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C59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99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(bled /bled/, bled) 流血；出血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99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11F7309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01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allergic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C7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/əˈlɜːdʒɪk/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EA9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9AA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过敏的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98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 w14:paraId="60ECC98C">
      <w:pPr>
        <w:pStyle w:val="4"/>
      </w:pPr>
      <w:r>
        <w:t>核心词自测</w:t>
      </w:r>
    </w:p>
    <w:p w14:paraId="392317D3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6EF31D9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C4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C3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46418C8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0E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DD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 他（或她、它）们自己</w:t>
            </w:r>
          </w:p>
        </w:tc>
      </w:tr>
      <w:tr w14:paraId="33B3C9A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61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20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(hit, hit) 碰撞；击；打 n. 打；击；击中</w:t>
            </w:r>
          </w:p>
        </w:tc>
      </w:tr>
      <w:tr w14:paraId="098C9A20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D4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43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adj.  n. 病人 adj. 有耐心的</w:t>
            </w:r>
          </w:p>
        </w:tc>
      </w:tr>
      <w:tr w14:paraId="152AA1D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BB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DD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(threw /θruː/, thrown /θrəʊn/) 猛动身体（部位）；扔；抛</w:t>
            </w:r>
          </w:p>
        </w:tc>
      </w:tr>
      <w:tr w14:paraId="361A0F27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E23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92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(lay /leɪ/, lain /leɪn/) 平躺；平放</w:t>
            </w:r>
          </w:p>
        </w:tc>
      </w:tr>
      <w:tr w14:paraId="6A8F5DD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C2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62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检查；查明 n. 检查；调查</w:t>
            </w:r>
          </w:p>
        </w:tc>
      </w:tr>
    </w:tbl>
    <w:p w14:paraId="796DFE55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0249AF5E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3B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D9A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B2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F94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247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2B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57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4D5F53C9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93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43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A0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91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CB8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750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58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54EA1767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3</w:t>
      </w:r>
    </w:p>
    <w:p w14:paraId="6B1904F0">
      <w:pPr>
        <w:pStyle w:val="3"/>
        <w:spacing w:before="0" w:after="60"/>
      </w:pPr>
      <w:r>
        <w:t>8B Unit 3</w:t>
      </w:r>
    </w:p>
    <w:p w14:paraId="329C19FD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78C2CD04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F6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D1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88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8FC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EB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50EE103A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C4A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93A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82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606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8C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6天学习 + 6次复习</w:t>
            </w:r>
          </w:p>
        </w:tc>
      </w:tr>
      <w:tr w14:paraId="35B59596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16CB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本单元保留78条学习词目。先掌握A类核心，再完成B类认读，最后用核心词自测检查拼写。</w:t>
            </w:r>
          </w:p>
        </w:tc>
      </w:tr>
    </w:tbl>
    <w:p w14:paraId="5CF3876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13E3BF1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D31B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 w14:paraId="3815C2A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3D3807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A59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建议先掌握：though、remain、control、decision、enter、pressure。</w:t>
            </w:r>
          </w:p>
        </w:tc>
      </w:tr>
    </w:tbl>
    <w:p w14:paraId="685D2F4C">
      <w:pPr>
        <w:spacing w:after="40"/>
      </w:pPr>
    </w:p>
    <w:p w14:paraId="768F2150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B51B418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4B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94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955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876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AD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81045C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73A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deal with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A50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FD7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470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处理；对付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D4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4330131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FBA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upset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35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/ʌpˈset/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5F9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8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难过的；沮丧的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D5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7BAE39B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0E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lonely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46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/ˈləʊnli/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81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05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孤独的；寂寞的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748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1A3A6A7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C36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shocked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2B7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/ʃɒkt/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7E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294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震惊的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AE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5FB1428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1F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05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/əˈləʊn/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32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F00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独自；单独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7B9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70841F5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AB5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control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EA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/kənˈtrəʊl/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B3A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63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控制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EAA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01F8001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5B9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anger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227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/ˈæŋgə(r)/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91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26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怒火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8B5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1A5146A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73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advise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DC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/ədˈvaɪz/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F9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6D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建议；劝告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16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4FCAFF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4D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future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F08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8A14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6F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今后；从今以后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87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323A368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F96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forgive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72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/fəˈgɪv/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18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39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(forgave /fəˈgeɪv/, forgiven /fəˈgɪvn/) 原谅；宽恕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811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74B8C9D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65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fault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48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/fɔːlt/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5C4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EE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过错；责任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18C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62E7A23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E4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clear the air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437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8B2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827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尽释前嫌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73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64DF74A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9E0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present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7C4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/ˈpreznt/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788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04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礼物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4A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268E672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A1F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standard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BD2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/ˈstændəd/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71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A6B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标准；水平 adj. 标准的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9FA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0627A60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BA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award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B26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/əˈwɔːd/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97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0F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奖；奖品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59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5EB1458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71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across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FCA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DBC3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B5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解释清楚；传达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C01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6EC1091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ABC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clearly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50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/ˈklɪəli/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7D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23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清楚地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2E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5509E0E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75C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pressure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E5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/ˈpreʃə(r)/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B4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11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压力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5DD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3EDFADF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E3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purpose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11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/ˈpɜːpəs/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A64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92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目的；意图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16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251A2BD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F1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purpose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F8C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33D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88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故意；有意地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3C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1787323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16A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reduce by half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ADC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9E0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44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减少一半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78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237C4E1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E60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apologize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DD4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/əˈpɒlədʒaɪz/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ED7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88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道歉；亦作 apologise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11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5829145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BA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put oneself in sb's shoes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283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175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12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设身处地；处于某人的境地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890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0E9FB9A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683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0E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/ʃʌt/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98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76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(shut, shut) 关闭；合上；住嘴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C8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4E6CA81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39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shut sb/sth away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136C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0F9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933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把……关（藏）起来；隔离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4B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70ADCC9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ED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lastly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54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/ˈlɑːstli/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0B8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F0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最后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5C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2C43D1B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03C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plenty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79B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/ˈplenti/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20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25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充足；丰富；大量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65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4DA17A6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7B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plenty 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7E1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561E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D2D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充足；大量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3F3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1ADC75B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1A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feel blue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F8A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089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808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感到忧郁的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2B0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235A4B9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5D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top of the world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896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9E9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CB4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欢天喜地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24D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F03FC9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2C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all smiles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7DEC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7DDD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E5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笑容满面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9C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739C9D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0B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low spirits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D7C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349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696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情绪低落；精神不振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C4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1882403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AE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DD4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15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EF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(rang /ræŋ/, rung /rʌŋ/) 发出铃声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7F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AF67F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F9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0E7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/ˈentə(r)/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B6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5B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进入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D6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862B36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EB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dare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B8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/deə(r)/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8F7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modal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DC8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敢于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85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3265DD2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93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everybody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00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/ˈevribɒdi/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58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34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每人；所有人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680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9D89C6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F3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let down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067A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126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9F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使失望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22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36931F8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18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hard 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F41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C90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E03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对……苛刻或过分严厉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9D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47F45BC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F67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back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D778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830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81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撤回；收回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4B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1941122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D66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decision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19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/dɪˈsɪʒn/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6E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CE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决定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94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3D32502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478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kick oneself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9AE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449D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FF2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（因干了蠢事等）自责或懊恼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503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40B099C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A2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look on the bright side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27D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3F5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95E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从好的方面想；抱乐观态度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5B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1134FB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91D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score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B0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/skɔː(r)/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DE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8C5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得分；比分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1E9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18CB76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86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proud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212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/praʊd/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E8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DA9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骄傲的；自豪的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224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4DAE09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A96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proud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254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4FB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50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为……感到骄傲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DD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4B0A6F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6A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coach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79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/kəʊtʃ/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63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AF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C6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9A860A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9B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as well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E619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2BA8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27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也；又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98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45FFD7D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5F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 bit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A4DF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FF0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6A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有点儿；稍微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40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2EF42D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5A3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repeat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87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/rɪˈpiːt/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42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14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B8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32F19CA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E1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pull together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56F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95F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0E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齐心协力；通力合作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DA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1AFE6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D4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though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30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/ðəʊ/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319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F0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虽然；尽管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CA9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3CF6739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19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even though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38B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FCF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A6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即使；虽然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B8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4EB1BB8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FE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solution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1B9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/səˈluːʃn/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9F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DE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解决办法；解决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A1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2503D77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3F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thankful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FB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/ˈθæŋkfl/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25F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55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感谢的；感激的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F0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5D634C2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E92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978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/ˈbʊli/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F9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BF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霸凌；恐吓 n. 恶霸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77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A2D615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93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shout at sb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811D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EDF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1E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冲某人喊叫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389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3FB0335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CD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from time to time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F34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226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4B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不时；偶尔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24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DDDEB6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A21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behave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12B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/bɪˈheɪv/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1D7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57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表现；举止得体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1B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5BB28B3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95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differently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181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/ˈdɪfrəntli/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559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0A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不同地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D8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6EC9DE5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5E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physics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9E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/ˈfɪzɪks/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82E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A6F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物理；物理学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63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2D75264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29C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awake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DA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/əˈweɪk/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A91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89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醒着的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9E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38B9D90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0F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normal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3D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/ˈnɔːml/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5B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5F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正常的；普通的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6B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ED4064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6C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2DE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/mæd/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786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B58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发狂的；疯的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EBD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6F50E7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DD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a deep breath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7D3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4EB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37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深呼吸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7CC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BC0BA3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15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pass away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49B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EBEF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10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去世（委婉说法）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EC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35932A8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7FA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anybody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D6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/ˈenibɒdi/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F99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0A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任何人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B15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0947EFE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672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remain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B1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/rɪˈmeɪn/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D2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01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继续存在；保持不变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243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55DF016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00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not only … but also …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194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61B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1A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不但……而且……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4A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 w14:paraId="1C946EB4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BA3D73D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76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11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9F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00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43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361C89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F59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emotion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11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/ɪˈməʊʃn/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A8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403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情感；情绪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461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68FAEB2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0C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hurtful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52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/ˈhɜːtfl/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29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B0B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伤感情的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38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010C5CF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268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AC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5C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8AB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沮丧的；低的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F8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2E5ED7C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CC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player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1FE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/ˈpleɪə(r)/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E2F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22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运动员；选手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40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18B467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E19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referee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B2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/ˌrefəˈriː/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D4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25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裁判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BC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52AADA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83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bit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BD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FC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15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有点儿；稍微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820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4B337E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99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joyful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DE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/ˈdʒɔɪfl/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4D0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F0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高兴的；令人愉快的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72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6D94E11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4F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negative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7F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/ˈnegətɪv/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1A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4B3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否定的；消极的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127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0868F2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DEE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13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/miːn/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0F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D7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刻薄的；吝啬的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306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2D9CE6E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75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deep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1B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/diːp/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CC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125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深的；有……深的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255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</w:tbl>
    <w:p w14:paraId="2140C23F">
      <w:pPr>
        <w:pStyle w:val="4"/>
      </w:pPr>
      <w:r>
        <w:t>核心词自测</w:t>
      </w:r>
    </w:p>
    <w:p w14:paraId="768E58DC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33155D43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8E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A3E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564C1B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EC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B1D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 虽然；尽管</w:t>
            </w:r>
          </w:p>
        </w:tc>
      </w:tr>
      <w:tr w14:paraId="26F0BFE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B4B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8D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继续存在；保持不变</w:t>
            </w:r>
          </w:p>
        </w:tc>
      </w:tr>
      <w:tr w14:paraId="7FF3E38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E0A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B3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 控制</w:t>
            </w:r>
          </w:p>
        </w:tc>
      </w:tr>
      <w:tr w14:paraId="79BB295B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816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19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决定</w:t>
            </w:r>
          </w:p>
        </w:tc>
      </w:tr>
      <w:tr w14:paraId="5E530EB1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49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84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进入</w:t>
            </w:r>
          </w:p>
        </w:tc>
      </w:tr>
      <w:tr w14:paraId="1EF8652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7DB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950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压力</w:t>
            </w:r>
          </w:p>
        </w:tc>
      </w:tr>
    </w:tbl>
    <w:p w14:paraId="6D574D54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4710DE10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6C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BC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AC0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A8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85F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42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F2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52591AC0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BE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86C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A2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2FB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9F1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AC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28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50616FCC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4</w:t>
      </w:r>
    </w:p>
    <w:p w14:paraId="46352443">
      <w:pPr>
        <w:pStyle w:val="3"/>
        <w:spacing w:before="0" w:after="60"/>
      </w:pPr>
      <w:r>
        <w:t>8B Unit 4</w:t>
      </w:r>
    </w:p>
    <w:p w14:paraId="70E47677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72C71BEA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B8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2A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8AE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91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44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6706E9A5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C4B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2FB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CC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11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36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00C8A2B0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6D61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本单元保留66条学习词目。先掌握A类核心，再完成B类认读，最后用核心词自测检查拼写。</w:t>
            </w:r>
          </w:p>
        </w:tc>
      </w:tr>
    </w:tbl>
    <w:p w14:paraId="5D26AA1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DD0510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D24A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已隐藏17条不要求背诵的专名或低考试价值文化专名。</w:t>
            </w:r>
          </w:p>
        </w:tc>
      </w:tr>
    </w:tbl>
    <w:p w14:paraId="0C1307DD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552196E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45E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建议先掌握：include、level、research、death、development、simply。</w:t>
            </w:r>
          </w:p>
        </w:tc>
      </w:tr>
    </w:tbl>
    <w:p w14:paraId="49423BE8">
      <w:pPr>
        <w:spacing w:after="40"/>
      </w:pPr>
    </w:p>
    <w:p w14:paraId="1E1A54D5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29C68183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B1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0A8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CF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DB9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25F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0318EA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750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wonder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A34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/ˈwʌndə(r)/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897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D72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奇观；惊叹 v. 琢磨；想知道；感到诧异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92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4D0FF6C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B2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square kilometre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9B8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BBE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5E0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平方千米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22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396AD71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E5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90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/bɪˈləʊ/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05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43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prep. 在（或到）……下面；少于；低于 adv. 在（或到）下面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96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572321F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0A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level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1A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/ˈlevl/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E0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F3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高度；水平；程度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83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36D1177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29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surface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E3F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/ˈsɜːfɪs/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63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B6A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表面；表层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CB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27E4137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5ED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BCB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/daɪv/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2F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183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潜水；跳水；俯冲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64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05F4ACE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CB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research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7F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/rɪˈsɜːtʃ/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80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7B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研究；调查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20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56117F2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D4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vessel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ADB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/ˈvesl/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FF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A0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大船；轮船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9C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5AC356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23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unusual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05B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/ʌnˈjuːʒuəl/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1A2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EB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特别的；不寻常的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2EE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3D1B798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4E0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bottom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60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/ˈbɒtəm/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5A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4E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底部；最下部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79B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40E95D8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0D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waterfall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0E2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/ˈwɔːtəfɔːl/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66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B08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瀑布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B6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34F05B5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2F1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civilization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71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/ˌsɪvəlaɪˈzeɪʃn/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5C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3B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文明；亦作 civilisation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C0B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1FD15D2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936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development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502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/dɪˈveləpmənt/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39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8C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发展；壮大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53E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2E95F5F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33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desert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1E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/ˈdezət/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8C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78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沙漠；荒原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237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53F1B8C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76D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cubic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78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/ˈkjuːbɪk/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56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29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立方的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BF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6F6340C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95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climber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C0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/ˈklaɪmə(r)/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F2E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58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攀登者；登山者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E4E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F25C23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38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northern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0C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/ˈnɔːðən/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F0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962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北部的；向北的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1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40FCC1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31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distance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44E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/ˈdɪstəns/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33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E4D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距离；遥远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38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B89F6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72A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survive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88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/səˈvaɪv/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3B9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9C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生存；存活；艰难度过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D1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30F226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1B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condition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A0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/kənˈdɪʃn/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80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6BF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状态；境况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07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2E370D8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BB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degree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81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/dɪˈgriː/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9C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2D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度；度数；程度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DD6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9F9BCA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F2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death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46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/deθ/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B9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6B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死亡；毁灭；破灭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55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04902E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77C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determined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36C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/dɪˈtɜːmɪnd/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A8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6C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有决心的；坚决的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59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7F5B73F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42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above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29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/əˈbʌv/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5C4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471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prep. 在（或向）上面；超过 adv. 在（或向）上面；在（或向）高处；超过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DF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2A4F91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36E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teammate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FF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/ˈtiːmeɪt/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35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4B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同队队员；队友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60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A3C5D8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77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shoulder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0C6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/ˈʃəʊldə(r)/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3C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B1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肩膀；肩部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70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292BCF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9E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bit by bit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9AF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ACEE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36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一点一点地；逐渐地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0D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036E75C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46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successfully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4DE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/səkˈsesfəli/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76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30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成功地；顺利地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14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75CF5C0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28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risk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DD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/rɪsk/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56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90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使……冒风险（或面临危险） n. 危险；风险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4A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082600E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FF3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ambition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894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/æmˈbɪʃn/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44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07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追求的目标；野心；雄心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30B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68ABFDD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D0D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simply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93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/ˈsɪmpli/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EEB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C0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仅仅；只；简单地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29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0BE10BF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12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southern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D5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/ˈsʌðən/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9AC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FDC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南部的；向南的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A8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2DF5B3F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7C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freshwater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AE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/ˈfreʃwɔːtə(r)/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2AD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646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淡水的；淡水中生长的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8E0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D80D2B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2B9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type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06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/taɪp/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90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E1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类型；种类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52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059F4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417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attract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1C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/əˈtrækt/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CE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6A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吸引；招引；引起（反应）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6BD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10693B2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A4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natural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71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/ˈnætʃrəl/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8A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3A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自然的；天然的；天生的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B77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23121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ECB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underwater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81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/ˌʌndəˈwɔːtə(r)/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31C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F4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水下的；用于水下的 adv. 在水下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14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6D03906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20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coast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E5E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/kəʊst/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9A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026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海岸；海滨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AC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5D4F12F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94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coral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4B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/ˈkɒrəl/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36E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18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珊瑚；珊瑚虫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478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0FBF515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980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include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BD5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/ɪnˈkluːd/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C9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379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包含；包括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B9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1F81FEF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82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D51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/sænd/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9E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6D5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AA1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03236D8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1DC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alive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B1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/əˈlaɪv/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45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36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活着；在世；有活力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14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53AE619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AA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structure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76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/ˈstrʌktʃə(r)/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AD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BA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结构（体）；构造；体系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68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78D74C7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10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turtle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05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/ˈtɜːtl/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7D8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F85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海龟；龟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3E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73FAB87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1AD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lifetime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1C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/ˈlaɪftaɪm/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99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A2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一生；终身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4F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 w14:paraId="22E0DF9F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83800D9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9BD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CB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75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9D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15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9031DD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8F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measurement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112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/ˈmeʒəmənt/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8B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BD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数量；测量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D3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537A292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8BD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depth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39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/depθ/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81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96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深（度）；纵深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39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0152E25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64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means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1A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/miːnz/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14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53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means) 方式；途径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A18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3AF93FB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F5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mile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8F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/maɪl/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29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1D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英里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7B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062EF49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3E4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pool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EB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/puːl/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C9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73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池塘；水坑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F0C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25304DE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00A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cliff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07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/klɪf/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482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F6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悬崖；峭壁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7D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C0816A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F7C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changeable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7B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/ˈtʃeɪndʒəbl/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A42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D94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可能变化的；易变的；常变的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A3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927E38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94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ladder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52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/ˈlædə(r)/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78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3AA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梯子；阶梯；途径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F9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2F6012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152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measure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31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/ˈmeʒə(r)/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5D9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A4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测量；量度为 n. 措施；度量单位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05E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1C70656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5C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curiosity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D1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/ˌkjʊəriˈɒsəti/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5E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42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好奇心；求知欲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4B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7D7EFF5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22E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explorer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23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/ɪkˈsplɔːrə(r)/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50F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22C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探险者；勘探者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CC0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1AB51F8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7C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risky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AB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/ˈrɪski/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93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C4B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有危险（或风险）的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87C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549F0E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156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located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1B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/ləʊˈkeɪtɪd/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94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8A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位于；坐落在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D4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37C679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65F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curious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98D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/ˈkjʊəriəs/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7F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90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好奇的；求知欲强的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BCC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2F36395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A6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traveller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95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/ˈtrævələ(r)/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666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195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旅行者；游客；亦作 traveler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316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A45F04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604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northeastern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DE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/ˌnɔːθˈiːstən/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2C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23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东北的；东北方向的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87A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607CF89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E3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reef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81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/riːf/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E07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41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礁；礁脉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AC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1EDE9CB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57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snorkel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30B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/ˈsnɔːkl/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01A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480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使用呼吸管潜泳 n. （浮潜用的）呼吸管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B49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109A3E8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68D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school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92E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/skuːl/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37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180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（鱼、鲸、海豚等的）群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50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06A5CFA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78A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Egypt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8F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/ˈiːdʒɪpt/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25C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1C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埃及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304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20D06DC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C0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Belgium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F2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/ˈbeldʒəm/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D38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15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比利时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EC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</w:tbl>
    <w:p w14:paraId="1BB9DEF8">
      <w:pPr>
        <w:pStyle w:val="4"/>
      </w:pPr>
      <w:r>
        <w:t>核心词自测</w:t>
      </w:r>
    </w:p>
    <w:p w14:paraId="40ACE771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E71C563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78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CD5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2F393E41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00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8C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包含；包括</w:t>
            </w:r>
          </w:p>
        </w:tc>
      </w:tr>
      <w:tr w14:paraId="52D59D21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E62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85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高度；水平；程度</w:t>
            </w:r>
          </w:p>
        </w:tc>
      </w:tr>
      <w:tr w14:paraId="2FEE77DD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BCA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12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&amp; n.  研究；调查</w:t>
            </w:r>
          </w:p>
        </w:tc>
      </w:tr>
      <w:tr w14:paraId="6ECDAB8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B74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018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死亡；毁灭；破灭</w:t>
            </w:r>
          </w:p>
        </w:tc>
      </w:tr>
      <w:tr w14:paraId="2473588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16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D4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发展；壮大</w:t>
            </w:r>
          </w:p>
        </w:tc>
      </w:tr>
      <w:tr w14:paraId="3129F2D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14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1AB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仅仅；只；简单地</w:t>
            </w:r>
          </w:p>
        </w:tc>
      </w:tr>
    </w:tbl>
    <w:p w14:paraId="57A0CFB6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30E3377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7A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57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3BA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546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BE1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99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38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7C17F508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A0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84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44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7FB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F6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BB7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37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556C5A9B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5</w:t>
      </w:r>
    </w:p>
    <w:p w14:paraId="14850869">
      <w:pPr>
        <w:pStyle w:val="3"/>
        <w:spacing w:before="0" w:after="60"/>
      </w:pPr>
      <w:r>
        <w:t>8B Unit 5</w:t>
      </w:r>
    </w:p>
    <w:p w14:paraId="27A1FA49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6A9B469E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84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E86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16C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8A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CC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3361305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23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62B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17D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37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0A6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5505E8C6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4FB08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本单元保留74条学习词目。先掌握A类核心，再完成B类认读，最后用核心词自测检查拼写。</w:t>
            </w:r>
          </w:p>
        </w:tc>
      </w:tr>
    </w:tbl>
    <w:p w14:paraId="1407AF5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D41AE6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CF8E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已隐藏2条不要求背诵的专名或低考试价值文化专名。</w:t>
            </w:r>
          </w:p>
        </w:tc>
      </w:tr>
    </w:tbl>
    <w:p w14:paraId="60E73497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A251FBF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931A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建议先掌握：report、nearly、security、knowledge、interview、trouble。</w:t>
            </w:r>
          </w:p>
        </w:tc>
      </w:tr>
    </w:tbl>
    <w:p w14:paraId="301BC9A0">
      <w:pPr>
        <w:spacing w:after="40"/>
      </w:pPr>
    </w:p>
    <w:p w14:paraId="08F47D17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EB27BF2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65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927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C3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975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5D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904E43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20D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earthquake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A8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/ˈɜːθkweɪk/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F0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D71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D77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1E7489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215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flood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BC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/flʌd/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9C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53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水灾；洪水 v. 泛滥；淹没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CBE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07D9007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39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 chores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0E3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A54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7B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做家务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54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1475D10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BD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982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/weɪv/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6CA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D1C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波浪；波；挥手 v. 挥手；挥舞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8C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1BE1B94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A2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interview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BA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/ˈɪntəvjuː/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A8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256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采访；面试 v. 采访；对（某人）进行面试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FF7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12E383A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49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possibly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BB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/ˈpɒsəbli/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85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DC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可能；或许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5BB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767FE8E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2B8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report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C2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/rɪˈpɔːt/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3F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938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汇报；报道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BF6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72FB40B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AB0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BB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/ruːf/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3F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75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屋顶；顶部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EB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2C741C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EA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nearly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206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/ˈnɪəli/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FC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4B5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几乎；差不多；将近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35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730B3C4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DF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trouble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6F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/ˈtrʌbl/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05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6B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苦恼；困难 v. 使忧虑、苦恼；劳驾；麻烦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BF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692221A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67C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relative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BDA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/ˈrelətɪv/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3F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3AE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亲戚；亲属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337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32BE128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C95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truck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33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/trʌk/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49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C04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卡车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F3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6900241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EB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supply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8A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/səˈplaɪ/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315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76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供应（量）；(pl. supplies) 补给（品） v. 供应；供给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2E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1EF361C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FD3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preparation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51F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/ˌprepəˈreɪʃn/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760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21A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准备（工作）；预备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3C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44FF0C2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5C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preparations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351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C61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0A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作准备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33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3ED68F9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DB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thick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750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/θɪk/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051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CC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厚的；浓密的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382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72BD434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E5F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96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/biːt/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0E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A93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(beat, beaten /ˈbiːtn/) 敲；打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EE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C658D3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BD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hide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6E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/haɪd/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89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7C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(hid /hɪd/, hidden /ˈhɪdn/) 躲藏；隐蔽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414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606EFC3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73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1C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/wɜːst/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97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38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最坏（的）；最糟（的）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2A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5863A4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CC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refuse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C87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/rɪˈfjuːz/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03C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FC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拒绝；退却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FC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1C0914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F5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security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9E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/sɪˈkjʊərəti/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3C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E2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安全；保安；保障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4C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1150AE3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8EA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guard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F2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/gɑːd/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5E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8B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卫兵；保卫 v. 保卫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3A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C1DAD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E0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security guard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ACE9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D4C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FA8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保安人员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FC1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EBDE04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55B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nearby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33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/ˌnɪəˈbaɪ/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6F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28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附近的 adv. 在附近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C52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2D9C515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68A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scream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B8A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/skriːm/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EB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87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尖叫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ADD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BEA1E9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DE8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thankfully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314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/ˈθæŋkfəli/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FC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DCE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幸亏；感激地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61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5B041FD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667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knowledge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CB2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/ˈnɒlɪdʒ/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C5C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4A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知识；学问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90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7D1D443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E5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thinking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72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/ˈθɪŋkɪŋ/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68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24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思考；想法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37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420A9E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CD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except for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7CE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BAB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80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除……之外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166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4E24342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E7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as soon as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1EA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F31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15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一……就……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F1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267E857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F8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rescue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FA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/ˈreskjuː/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19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46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救援 v. 援救；营救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2F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50AB08B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627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southwestern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B87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/ˌsaʊθˈwestən/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78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5A3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西南的；西南方向的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D8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60A5709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D9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firefighter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79C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/ˈfaɪəfaɪtə(r)/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5BA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CB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消防队员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D2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4855BB2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6C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volunteer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94D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/ˌvɒlənˈtɪə(r)/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81F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40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志愿者；自告奋勇者 v. 自愿做；义务做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44A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1C54F45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1BB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terribly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0B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/ˈterəbli/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9E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78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非常糟地；非常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2E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65377AE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CF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alarm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B18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/əˈlɑːm/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E1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71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警报（器）；惊恐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B87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44521F4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DE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alarm clock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B09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6AB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F4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闹钟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A5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387979B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BF3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wake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E71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1B0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97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醒来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36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1F26320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8F9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off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D7D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5AF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A2E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（警报器等）突然发出巨响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7E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561FCE1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BF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review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E4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/rɪˈvjuː/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06C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0D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复习；回顾；复查 n. 回顾；审查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677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0C3ABDA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D9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sudden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494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/ˈsʌdn/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17F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D22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突然的；骤然的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BA6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5EBA6A0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8B1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all of a sudden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4AF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9833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06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突然；猛地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B4D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1D305F9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A47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by the time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E71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F63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14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到……的时候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01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513FFEA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1A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usual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1B9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/ˈjuːʒuəl/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A7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1F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通常的；寻常的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29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66ECEA0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EBF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out of breath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D69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27A3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ED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上气不接下气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C29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47FEF76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434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rainstorm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693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/ˈreɪnstɔːm/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E3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1E1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暴风雨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D0F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6F89C26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5D0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as a result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452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909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CF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因此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A4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0DAFC5B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74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unlucky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A3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/ʌnˈlʌki/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54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2AC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不幸的；不顺利的；不吉利的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AA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1736FD4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06C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rainy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5A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/ˈreɪni/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6F8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9AE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阴雨的；多雨的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92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6A4E8D8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E53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wrong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737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6A0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4E9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出现问题；发生故障；搞错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0B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</w:tbl>
    <w:p w14:paraId="4FE48264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69A4366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896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A06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4EB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22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0C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2917CD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8A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temper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597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/ˈtempə(r)/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C1C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2B6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脾气；怒气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182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 w14:paraId="2979E4B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E8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typhoon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BE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/taɪˈfuːn/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6EE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94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台风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CA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6B14BA7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92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wildfire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F1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/ˈwaɪldfaɪə(r)/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32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53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野火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6C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683B818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E7C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snowstorm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76B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/ˈsnəʊstɔːm/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53E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A8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雪暴；暴风雪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2A3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5441C8A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ECA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drought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7B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/draʊt/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81F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CB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久旱；旱灾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12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4D9C2F3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76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warn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9B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/wɔːn/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BE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37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警告；提醒注意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04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0D9BE35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90B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tsunami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F3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/tsuːˈnɑːmi/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6D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CF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4B0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3329D19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73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neighbourhood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AC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/ˈneɪbəhʊd/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E46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4FF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街区；临近的地方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F3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22E2461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CD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power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30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/ˈpaʊə(r)/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924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9A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电力供应；能量；力量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7F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117A7DA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58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soundly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D1C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/ˈsaʊndli/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3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C9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（睡觉）酣畅地；可靠地；完全彻底地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DA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2A3A1DD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E2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tornado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C3C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/tɔːˈneɪdəʊ/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BE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3D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龙卷风；旋风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BB7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3C096D6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93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schoolgirl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39C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/ˈskuːlgɜːl/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9CA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4A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（学校的）女生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65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096071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599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froth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7F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/frɒθ/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EEE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C1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泡；泡沫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64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FBD9C9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1A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hero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BA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/ˈhɪərəʊ/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CA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F68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heroes) 英雄；男主角；偶像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34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53B42B3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9D4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landslide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5D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/ˈlændslaɪd/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14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00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（山坡或悬崖的）滑坡；塌方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17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65124C6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B0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safeguard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82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/ˈseɪfgɑːd/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9B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4CA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保护；捍卫 n. 安全设施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E71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06D5C57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C1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floodwater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C7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/ˈflʌdwɔːtə(r)/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856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A4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洪水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9B2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5C644CF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17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manpower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83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/ˈmænpaʊə(r)/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4FB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37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劳动力；人力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52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1EDC7D0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500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heartbeat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04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/ˈhɑːtbiːt/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144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A7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心跳（声）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BF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48116E7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EBC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heatwave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22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/ˈhiːtweɪv/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50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AE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热浪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7E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4523A2D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38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since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08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/sɪns/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C4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adv. conj.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C7C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prep., adv. &amp; conj. 自……以后；从……以来 conj. 既然；由于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68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5B3D371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85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thunder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36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/ˈθʌndə(r)/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81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16A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雷；雷声 v. 打雷；发出雷鸣般响声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7E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2EEFFBC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A92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Indonesia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78B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/ˌɪndəˈniːʒə/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8C5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D1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印度尼西亚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15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69B28E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3E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Japan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FB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/dʒəˈpæn/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9FD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AA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日本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EB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</w:tbl>
    <w:p w14:paraId="1A6B7C52">
      <w:pPr>
        <w:pStyle w:val="4"/>
      </w:pPr>
      <w:r>
        <w:t>核心词自测</w:t>
      </w:r>
    </w:p>
    <w:p w14:paraId="251957B8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B8F2328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C2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61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240F3BA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47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7E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 汇报；报道</w:t>
            </w:r>
          </w:p>
        </w:tc>
      </w:tr>
      <w:tr w14:paraId="0A1DF451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A5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43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adv.  几乎；差不多；将近</w:t>
            </w:r>
          </w:p>
        </w:tc>
      </w:tr>
      <w:tr w14:paraId="10FFC60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46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EA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安全；保安；保障</w:t>
            </w:r>
          </w:p>
        </w:tc>
      </w:tr>
      <w:tr w14:paraId="3DA445E4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93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C1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知识；学问</w:t>
            </w:r>
          </w:p>
        </w:tc>
      </w:tr>
      <w:tr w14:paraId="218714C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D32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FF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采访；面试 v. 采访；对（某人）进行面试</w:t>
            </w:r>
          </w:p>
        </w:tc>
      </w:tr>
      <w:tr w14:paraId="59B8B1C9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18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49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苦恼；困难 v. 使忧虑、苦恼；劳驾；麻烦</w:t>
            </w:r>
          </w:p>
        </w:tc>
      </w:tr>
    </w:tbl>
    <w:p w14:paraId="472942B8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01411E88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9D2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35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B5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620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D4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20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03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19763DE4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698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12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24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87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FB8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708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2D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03A304F4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6</w:t>
      </w:r>
    </w:p>
    <w:p w14:paraId="220790A5">
      <w:pPr>
        <w:pStyle w:val="3"/>
        <w:spacing w:before="0" w:after="60"/>
      </w:pPr>
      <w:r>
        <w:t>8B Unit 6</w:t>
      </w:r>
    </w:p>
    <w:p w14:paraId="72C5F790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2C06C8A9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1D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51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B5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E6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09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58B0148B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E62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86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B3A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798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C2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6042CE16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A5E3D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本单元保留67条学习词目。先掌握A类核心，再完成B类认读，最后用核心词自测检查拼写。</w:t>
            </w:r>
          </w:p>
        </w:tc>
      </w:tr>
    </w:tbl>
    <w:p w14:paraId="5E40709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9D92B8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5A61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 w14:paraId="4832D70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07E4EF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CC7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建议先掌握：whether、receive、private、main、cultural、shake。</w:t>
            </w:r>
          </w:p>
        </w:tc>
      </w:tr>
    </w:tbl>
    <w:p w14:paraId="69754223">
      <w:pPr>
        <w:spacing w:after="40"/>
      </w:pPr>
    </w:p>
    <w:p w14:paraId="0ABC17B1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293BA01E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5C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831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6E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C0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CF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6642E3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C0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shake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8C1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/ʃeɪk/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8D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0F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(shook /ʃʊk/, shaken /ˈʃeɪkən/) 与（某人）握手；摇动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C1C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304F567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8B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9C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/baʊ/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890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715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鞠躬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87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22FF6CC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7E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397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/fɪst/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4E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AEA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拳头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C4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795E67B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9B0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kiss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F66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/kɪs/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76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3C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亲吻 n. 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0A1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4D4C0F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9A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hug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326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/hʌg/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5BE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CC4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拥抱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73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16AAD06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CAF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embarrassed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840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/ɪmˈbærəst/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D9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06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尴尬的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9CD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5FCAF2A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26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formal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AF0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/ˈfɔːml/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A1B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AF7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正式的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E6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3EAFE8D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76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AF2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/ruːd/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02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4B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粗鲁的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F8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3D8CFB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169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uncommon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61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/ʌnˈkɒmən/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F74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5A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罕见的；不寻常的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37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25151B1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E8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08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/fɔːk/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05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083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叉子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85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1B7EE07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4C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Indian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8DF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/ˈɪndiən/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48D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DA8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印度的；印度人的 n. 印度人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F3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6012FF2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8BD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manner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C5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/ˈmænə(r)/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E3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C7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方式；(pl. manners) 礼仪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2F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47184B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72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 … that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971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DF2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1A0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如此……以至于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1C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330514E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04D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unless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74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/ənˈles/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D9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519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除非；如果不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F73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08FA25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1C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proper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C1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/ˈprɒpə(r)/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74F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23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恰当的；正确的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787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19FC61C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DD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sit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590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45E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77A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坐直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16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19FF1A6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C90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keep … off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B59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4130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D5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使不碰到；使避开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A0F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7972F13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50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elbow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BDD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/ˈelbəʊ/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138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42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F8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3A45B31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802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serving chopsticks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E549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2FCB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DB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03E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7E70C78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BA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embarrassing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F47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/ɪmˈbærəsɪŋ/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0B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6D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使人难堪的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60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2C62BBD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E0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be/get used 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6F10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01D6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A2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习惯于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20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5AB6F1B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4FA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cultural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CC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/ˈkʌltʃərəl/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9A1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B9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与文化有关的；文化的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C7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57BD1DA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E1C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hear from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BD2E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3A4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5B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得到……消息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90B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6D5849E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0D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custom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B7D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/ˈkʌstəm/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C1F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980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习俗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F9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4FAC7F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F7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nicely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4F2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/ˈnaɪsli/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64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8FF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漂亮地；令人愉快地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7D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79945C5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43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blouse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57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/blaʊz/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D9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50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（女式）衬衫或短上衣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EC5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1396B9F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E63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private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F3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/ˈpraɪvət/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CE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DA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不喜欢谈论私事的；私人的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97D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34CC44B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9D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whether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647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/ˈweðə(r)/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60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FA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是否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81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272A41B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5F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a long 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59C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248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4C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帮助很大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90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75B0DBF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CBC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au revoir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2C9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96E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EB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再见（法语）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085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124AB0C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722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unsafe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D2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/ʌnˈseɪf/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41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BDF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不安全的；危险的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1B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0DEC87D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2D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informal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ED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/ɪnˈfɔːml/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D4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B0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非正式的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136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F67135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7F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jeans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BD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/dʒiːnz/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8F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E0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牛仔裤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AD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627AFB1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4A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marry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94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A6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6CA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结婚；娶；嫁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30F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588E333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AB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congratulate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0B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/kənˈgrætʃuleɪt/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92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D8E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祝贺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EBA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5311A2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1D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Asian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9D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C9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B58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亚洲的 n. 亚洲人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71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E493EB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22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tradition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6CF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/trəˈdɪʃn/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56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DF2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传统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B0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5F85680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36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firstly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60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/ˈfɜːstli/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22A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1A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第一；首先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C17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352150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BF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secondly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0F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/ˈsekəndli/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5D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BB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第二；其次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60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4C92B29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79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thirdly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80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/ˈθɜːdli/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EB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45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第三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26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DA0C1A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F3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correctly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EF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/kəˈrektli/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02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029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正确地；得体地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6F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6906A34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B5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receive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FD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/rɪˈsiːv/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A6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03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收到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AF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52791E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4C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806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/meɪn/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97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77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主要的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26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098244E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F6E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one's forties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997E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DE35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A8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四十多岁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E35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01FAD6F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51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impression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D3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/ɪmˈpreʃn/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EA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F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印象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9F6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3F168A8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34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B4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/tʃɪə(r)/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197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17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欢呼 v. 庆祝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2E3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</w:tbl>
    <w:p w14:paraId="7EB8F68D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F00D166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9C1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B5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71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63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565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1F6924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66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bump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13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/bʌmp/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96D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654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碰；撞 n. 碰撞；（撞击造成的）肿块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D8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62735B8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6A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rub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568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/rʌb/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5FA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466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摩擦；揉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82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74B105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AB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cheek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74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/tʃiːk/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3D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EFC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脸颊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89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53F9852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B2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confused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100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/kənˈfjuːzd/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06D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1C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困惑的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E56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7040F2E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70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curry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BB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4C0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C8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咖喱菜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525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3997C81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9A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palm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CBA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/pɑːm/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11D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B3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手掌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31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6EEB55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06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namaste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E0A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3D1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90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有礼了（印度人行合十礼时口中所念之词）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0DA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16863E7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597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confusing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83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/kənˈfjuːzɪŋ/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22B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F5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令人困惑的；难以理解的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821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6C608AA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02D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serving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E2E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/ˈsɜːvɪŋ/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54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1C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分菜用的 n. 一份食物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82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7BCDA90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608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chopstick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10C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/ˈtʃɒpstɪk/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B0C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C6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(usually pl.) 筷子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9CF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92523E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88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occasion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9B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/əˈkeɪʒn/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F6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C1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场合；重大活动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958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576D1F3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12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married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67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/ˈmærid/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1D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EC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已婚的；婚姻的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A6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18D8EAE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14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merci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F38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514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C9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谢谢（法语）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6CE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6133037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9A3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improper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DA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/ɪmˈprɒpə(r)/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43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0F9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不合适的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0A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8575D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47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sign-off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2F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/ˈsaɪn ɒf/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86E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40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结束写信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5C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43BA843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4A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FALSE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0E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/fɔːls/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A6A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6C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错误的；不真实的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B7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3F2A13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9C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cheers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100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/tʃɪəz/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BB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089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再见；干杯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0E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  <w:tr w14:paraId="329CCAB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44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Türkiye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92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/tɜːkijə/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A60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BFC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土耳其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DD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00E18CD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77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Mexico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CA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/ˈmeksɪkəʊ/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5F97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C4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墨西哥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1E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575414F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07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Peru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21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/pəˈruː/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242D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E2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秘鲁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C41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640D78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8D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Germany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AF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/ˈdʒɜːməni/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FA6F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71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德国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B1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</w:tbl>
    <w:p w14:paraId="59943851">
      <w:pPr>
        <w:pStyle w:val="4"/>
      </w:pPr>
      <w:r>
        <w:t>核心词自测</w:t>
      </w:r>
    </w:p>
    <w:p w14:paraId="684E00B8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39DC2D1E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34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A8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059A80D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4F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8A6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 是否</w:t>
            </w:r>
          </w:p>
        </w:tc>
      </w:tr>
      <w:tr w14:paraId="7A07373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CFB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12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收到</w:t>
            </w:r>
          </w:p>
        </w:tc>
      </w:tr>
      <w:tr w14:paraId="6F0B764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903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E6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不喜欢谈论私事的；私人的</w:t>
            </w:r>
          </w:p>
        </w:tc>
      </w:tr>
      <w:tr w14:paraId="3ABB060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59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C3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主要的</w:t>
            </w:r>
          </w:p>
        </w:tc>
      </w:tr>
      <w:tr w14:paraId="1BDB366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40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BA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与文化有关的；文化的</w:t>
            </w:r>
          </w:p>
        </w:tc>
      </w:tr>
      <w:tr w14:paraId="35BD8502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09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A3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(shook /ʃʊk/, shaken /ˈʃeɪkən/) 与（某人）握手；摇动</w:t>
            </w:r>
          </w:p>
        </w:tc>
      </w:tr>
    </w:tbl>
    <w:p w14:paraId="099E4BCC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2CB1B3C2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FAB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D2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C30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8EB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A8B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AD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B83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79B16E6B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C6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D3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B3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846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070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39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19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44776AA5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7</w:t>
      </w:r>
    </w:p>
    <w:p w14:paraId="69274CE7">
      <w:pPr>
        <w:pStyle w:val="3"/>
        <w:spacing w:before="0" w:after="60"/>
      </w:pPr>
      <w:r>
        <w:t>8B Unit 7</w:t>
      </w:r>
    </w:p>
    <w:p w14:paraId="174884D5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0077F0FD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1D4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CEF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0C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BC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D3A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739AE8F5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29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00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EB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052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29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5E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1BB1D975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C85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本单元保留57条学习词目。先掌握A类核心，再完成B类认读，最后用核心词自测检查拼写。</w:t>
            </w:r>
          </w:p>
        </w:tc>
      </w:tr>
    </w:tbl>
    <w:p w14:paraId="2127587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7FFA45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0AED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已隐藏29条不要求背诵的专名或低考试价值文化专名。</w:t>
            </w:r>
          </w:p>
        </w:tc>
      </w:tr>
    </w:tbl>
    <w:p w14:paraId="44A7BA4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6D4E9A4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0C2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建议先掌握：state、force、consider、effect、society、base。</w:t>
            </w:r>
          </w:p>
        </w:tc>
      </w:tr>
    </w:tbl>
    <w:p w14:paraId="078F2D4E">
      <w:pPr>
        <w:spacing w:after="40"/>
      </w:pPr>
    </w:p>
    <w:p w14:paraId="43F7CCF9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997DA8E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1A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49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D7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F3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9FB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1BDDB8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324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 good read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1F1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47F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ED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好的读物；好书（或文章等）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AF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42DB0A4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F67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adventure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AC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/ədˈventʃə(r)/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0F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11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冒险；冒险经历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8C4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3D42860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76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fantasy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B85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/ˈfæntəsi/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25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0C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幻想；幻想作品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76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71EA449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A46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mystery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525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/ˈmɪstri/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B8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72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悬疑小说（或电影、戏剧）；神秘的事物；奥秘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A7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19176C2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79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fiction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05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/ˈfɪkʃn/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C4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E2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9E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4DD756B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595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science fiction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D1F0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F04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78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科幻小说（或影片等）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00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563C417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FC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detective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5C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/dɪˈtektɪv/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6A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3B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侦探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25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60E204B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0A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alien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1C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/ˈeɪliən/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BA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12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外星人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1F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077B2A1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66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historical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C1E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/hɪˈstɒrɪkl/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06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7A5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历史的；有关历史的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2BD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4FCA63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A4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D6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/fɔːs/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5F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00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强迫；迫使；用力推动 n. 力；武力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09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1CAE9C6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A07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steal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F3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/stiːl/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0A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33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(stole /stəʊl/, stolen /ˈstəʊlən/) 偷；窃取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16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01CC518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C1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punish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D0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/ˈpʌnɪʃ/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050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13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惩罚；处罚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B7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44A8AE9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A4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recently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49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/ˈriːsntli/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1F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0C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最近；不久前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9A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2E98819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9C3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92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/lɒst/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03A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F3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迷路的；丢失的；失去的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C5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5CDA2B4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A3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lost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1C11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9C6E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D0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迷路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81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1E654A5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E62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hear of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518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A9F2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B36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听说；得知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E1F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32F1402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D6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recommend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FE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/ˌrekəˈmend/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B6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E8F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推荐；建议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45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6D53BC9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F0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society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F8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/səˈsaɪəti/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1C1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0C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社会；社团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BE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1AFEF41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192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C7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/beɪs/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0A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2F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把（总部等）设在 n. 根基；基础；根据地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AD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1D5F0D8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697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base 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514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76AA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2A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以……为基础；以……为根据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0E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28EB38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28D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59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/lɒk/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B0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8F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用锁锁上 n. 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E43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0AF88A5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C6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lock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BE9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EA4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62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锁好（建筑物的）门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A82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30AD9F2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8FF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nobody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95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/ˈnəʊbədi/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AD8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C0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没有人；谁也不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A3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6AF95BC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4A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therefore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CA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/ˈðeəfɔː(r)/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E0F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58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因此；所以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DD7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36D8B38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81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33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5C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E8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状态；国家；州 v. 陈述；说明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BC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52F5C68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E3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weak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02E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/wiːk/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97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06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虚弱的；（能力）弱的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D7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3A4DBA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BD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secretly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94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/ˈsiːkrətli/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01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9AF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秘密地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AF8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DEDD9B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0F5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881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/pruːv/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8BB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9D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(proved, proved 或 proved, proven /ˈpruːvn/) 证明；证实；显示是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77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2CE2D05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14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get to one's feet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1A0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CF8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A9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站起身来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1C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0549BB2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3C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day by day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976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56F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4A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一天天；逐日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69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1054C2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BA4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effect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19E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/ɪˈfekt/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F5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537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影响；结果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4AC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7C42A11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CF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time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96DF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A4E1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FE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来得及；及时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13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5360A9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12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reader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F36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/ˈriːdə(r)/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BD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65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读者；简易读物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564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240C0CB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E43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librarian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C7A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/laɪˈbreəriən/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2D9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5C4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图书管理员；图书馆馆长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7D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57510B2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134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consider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66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/kənˈsɪdə(r)/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23C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431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认为；仔细考虑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179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4B8C5E3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D0B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enemy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6D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/ˈenəmi/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FE6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20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敌人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74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1928A9E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278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gentle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21B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/ˈdʒentl/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53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BD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温柔的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A8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5B98AC7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CD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defeat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A4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/dɪˈfiːt/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BB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6E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击败；战胜 n. 失败；击败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8C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6B733E9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D5D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basic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F78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/ˈbeɪsɪk/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D8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488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基本的；初步的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C6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3C74997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09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American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447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/əˈmerɪkən/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80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DA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美国的；美洲的 n. 美国人；美洲人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DC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50B683F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A9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CC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/bəʊn/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9AD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8B6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骨头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6EF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7DEC2F5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88B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doubt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F6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/daʊt/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A3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7E6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怀疑 n. 疑惑；不确定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0F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27FA0FA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BE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destroy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C5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/dɪˈstrɔɪ/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CB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65B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破坏；摧毁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8C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7C57313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4C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introduction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CB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/ˌɪntrəˈdʌkʃn/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CA4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F0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介绍；序言；采用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39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 w14:paraId="26E5C8EB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EF2E2F7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AB6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09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46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0B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AA5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3765D6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81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attack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2DA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/əˈtæk/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A5E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396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攻击；进攻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EEF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1B2E8D2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B5D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idiom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CE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/ˈɪdiəm/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1E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4CE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习语；成语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831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358B2E9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73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literary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64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/ˈlɪtərəri/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03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E1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文学的；文学上的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B23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314241E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80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summary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44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/ˈsʌməri/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F5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6F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总结；概要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747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2576A5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BD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spoiled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67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/spɔɪld/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13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2D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宠坏的；娇惯坏的；亦作 spoilt /spɔɪlt/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A6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3255008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5D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selfish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F9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/ˈselfɪʃ/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7D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68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自私的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32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73BC524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576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unlock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B11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/ʌnˈlɒk/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979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9CA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开……的锁；发现；揭开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15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9A3F16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9B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hidden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0E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/ˈhɪdn/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C2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4C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隐藏的；秘密的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00A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763FC4E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8C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build-up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2C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/ˈbɪldʌp/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97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FE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准备期；准备过程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F76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4EB3470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9B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climax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C8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/ˈklaɪmæks/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1B8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51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高潮；极点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D3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6B1244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20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naughty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73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/ˈnɔːti/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C2E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88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淘气的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5C8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0FCBC00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15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recommendation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4BD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/ˌrekəmenˈdeɪʃn/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33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7A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推荐；提议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A32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36B7521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1EC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Pulitzer Prize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50F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7C19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56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普利策奖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930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 w14:paraId="1FDB82ED">
      <w:pPr>
        <w:pStyle w:val="4"/>
      </w:pPr>
      <w:r>
        <w:t>核心词自测</w:t>
      </w:r>
    </w:p>
    <w:p w14:paraId="77B2D97C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351DE3C4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B3B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33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250F24CD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EC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120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状态；国家；州 v. 陈述；说明</w:t>
            </w:r>
          </w:p>
        </w:tc>
      </w:tr>
      <w:tr w14:paraId="7BC740B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A9E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174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强迫；迫使；用力推动 n. 力；武力</w:t>
            </w:r>
          </w:p>
        </w:tc>
      </w:tr>
      <w:tr w14:paraId="224308C7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E8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2E9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认为；仔细考虑</w:t>
            </w:r>
          </w:p>
        </w:tc>
      </w:tr>
      <w:tr w14:paraId="0EF3B0F8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E0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56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影响；结果</w:t>
            </w:r>
          </w:p>
        </w:tc>
      </w:tr>
      <w:tr w14:paraId="2A2D83A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05C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F9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社会；社团</w:t>
            </w:r>
          </w:p>
        </w:tc>
      </w:tr>
      <w:tr w14:paraId="5EC62D34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BD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69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把（总部等）设在 n. 根基；基础；根据地</w:t>
            </w:r>
          </w:p>
        </w:tc>
      </w:tr>
    </w:tbl>
    <w:p w14:paraId="2C01AC52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10EBD215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C5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7C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822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53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12C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0F8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40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58D2839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3E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00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86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68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1B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EF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56B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6F699C2D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8</w:t>
      </w:r>
    </w:p>
    <w:p w14:paraId="51DADA1B">
      <w:pPr>
        <w:pStyle w:val="3"/>
        <w:spacing w:before="0" w:after="60"/>
      </w:pPr>
      <w:r>
        <w:t>8B Unit 8</w:t>
      </w:r>
    </w:p>
    <w:p w14:paraId="6C97FD6F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1ED5A2C0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E99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378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7E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75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39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221BA0FE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A4C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F9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13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4B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DB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4CC11E8E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E7D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本单元保留52条学习词目。先掌握A类核心，再完成B类认读，最后用核心词自测检查拼写。</w:t>
            </w:r>
          </w:p>
        </w:tc>
      </w:tr>
    </w:tbl>
    <w:p w14:paraId="0EDEA0B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4DB16E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0A83A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 w14:paraId="42B26050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7C0664B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9BF6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建议先掌握：provide、effort、value、organization、success、adult。</w:t>
            </w:r>
          </w:p>
        </w:tc>
      </w:tr>
    </w:tbl>
    <w:p w14:paraId="24B44B92">
      <w:pPr>
        <w:spacing w:after="40"/>
      </w:pPr>
    </w:p>
    <w:p w14:paraId="750EFBCA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AB0E2F4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87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C6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55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B7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BE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7672BF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D76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a difference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134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F62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C40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有（重要）作用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22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p.71</w:t>
            </w:r>
          </w:p>
        </w:tc>
      </w:tr>
      <w:tr w14:paraId="5152B3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063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visitor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ED7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/ˈvɪzɪtə(r)/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4C7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7C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参观者；来访者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1DA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16AE60A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410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the elderly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64C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A42A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DB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老人；上了年纪的人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8A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4ED69F5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CB9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organization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8B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/ˌɔːgənaɪˈzeɪʃn/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B53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CED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组织；团体；机构；亦作 organisation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57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6A68D55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0BD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provide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46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/prəˈvaɪd/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C3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DBF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提供；给予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EB1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1FE4B05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162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owner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67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/ˈəʊnə(r)/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E0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27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主人；物主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8D6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20E423D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D1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89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/keɪdʒ/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C61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8FB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笼子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C5D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5A91F38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C6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donation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A0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/dəʊˈneɪʃn/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80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2D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捐赠物；捐赠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CEB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5535F2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7EC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interviewer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89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/ˈɪntəvjuːə(r)/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21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23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面试官；采访者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DD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1B69BFF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5F7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shelter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37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/ˈʃeltə(r)/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1B8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F8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庇护所；居所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39D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3128C9E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66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youth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F17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/juːθ/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0DC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AD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青年；青年时期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58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267E4AC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074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active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7F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/ˈæktɪv/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C8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614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活跃的；积极的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FC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2A0EDDE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21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come along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20C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ACCC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82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赶快；跟着来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E4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1B3EA21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A6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army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EE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/ˈɑːmi/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278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F3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军队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B4D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7EA7D8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F6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primary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D4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/ˈpraɪməri/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A7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D5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小学教育的；首要的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A9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76484E4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62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help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ACC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90D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53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分担工作；帮忙做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B2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07F9A51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30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charity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5E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/ˈtʃærəti/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F3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2B3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慈善机构（或组织）；慈善事业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396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1E5B04C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BB6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warmly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0D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/ˈwɔːmli/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31E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71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热情地；温暖地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7E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588E66B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53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lady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89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/ˈleɪdi/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F7E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B1C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女士；淑女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B2F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188B70A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30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gentleman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AD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/ˈdʒentlmən/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911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B9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gentlemen /ˈdʒentlmən/) 先生；君子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7B2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15FD6E4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F05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bark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BB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/bɑːk/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CE9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45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（狗）吠叫 n. 狗叫声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7A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1AE8EA1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1E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sign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C7E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9248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2E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报名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BC4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06BE2A1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C4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ever since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E2D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001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EB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自从；自……以后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FE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64FDFA0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84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adult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45B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/ˈædʌlt; əˈdʌlt/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89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B6A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成年人 adj. 成年的；成熟的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8F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31055C0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45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practical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271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/ˈpræktɪkl/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DCC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3F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实用的；实际的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AE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1FE3646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DA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teamwork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CB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/ˈtiːmwɜːk/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258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D4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团队合作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EC0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21C6A08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73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successful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7A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/səkˈsesfl/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08C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F9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成功的；有成就的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F88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02BC01E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7E9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most of all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2C25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EF8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02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最主要的是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266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2C8A861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AD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value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0A8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/ˈvæljuː/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BA8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0C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重要作用；价值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B9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0C7142B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59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voluntary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AD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/ˈvɒləntri/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11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5B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自愿的；无偿的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C7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79FA1B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30A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ordinary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ACC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/ˈɔːdnri/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478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16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平凡的；普通的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1F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338564A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B63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9D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/wɜːθ/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F4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632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值得；有价值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0B8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5D40866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D91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audience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60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/ˈɔːdiəns/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A53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006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听众；观众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F0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6F56669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A2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willing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C7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/ˈwɪlɪŋ/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4A6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27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乐意的；愿意的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44F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4AF3ACC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35D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the go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394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562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3D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忙碌的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EF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47F187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97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need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7D2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C50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C0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处于贫困中；生活困难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935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569AFF9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6B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success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B1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/səkˈses/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EB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03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38F14EB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234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elder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ED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/ˈeldə(r)/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E72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136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（尤指家庭中两个成员）年龄较长的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06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4C5CA8A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9E7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donate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90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/dəʊˈneɪt/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A7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F24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捐赠；赠送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5F9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0543AF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1C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pocket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584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/ˈpɒkɪt/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D1C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0D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口袋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3A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11DD0A2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D0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effort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C9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/ˈefət/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C4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FD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努力；艰难的尝试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C01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365AE54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E36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hand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1CE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578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A9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E0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232BE4E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B8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familiar with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E07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AE86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8E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通晓；熟悉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03B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73A6C3C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0D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talent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76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/ˈtælənt/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DA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43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才能；天赋；天才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A9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73A450F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9A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madam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881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/ˈmædəm/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E8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9A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（正式、礼貌的称呼）女士；夫人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DF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1A0FD73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7AA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advertisement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C7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/ədˈvɜːtɪsmənt; ˌædvərˈtaɪzmənt/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0B2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CE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广告；启事；亦作 ad /æd/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69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 w14:paraId="3EC0F960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3E18E14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098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9AB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2D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57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A6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408DD7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4C4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elderly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7BF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/ˈeldəli/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BB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70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年纪较大的；上了年纪的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8D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2EC2A7F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E35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stadium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69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/ˈsteɪdiəm/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2EB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9E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体育馆；运动场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BFD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5E30B41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975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missing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66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/ˈmɪsɪŋ/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C7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24A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失踪的；丢失的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01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73A9AB4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8C7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life-saving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B1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/ˈlaɪf seɪvɪŋ/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29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52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救命的；救生的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58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32A67F7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DF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Argentina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63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/ˌɑːdʒənˈtiːnə/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3E6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45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阿根廷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C9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023B75F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B9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Philippines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39E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/ˈfɪlɪpiːnz/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60F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1F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菲律宾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207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</w:tbl>
    <w:p w14:paraId="46D94EB9">
      <w:pPr>
        <w:pStyle w:val="4"/>
      </w:pPr>
      <w:r>
        <w:t>核心词自测</w:t>
      </w:r>
    </w:p>
    <w:p w14:paraId="051788D2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3ABD771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DD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28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4A02E5D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B6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75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提供；给予</w:t>
            </w:r>
          </w:p>
        </w:tc>
      </w:tr>
      <w:tr w14:paraId="5F04F95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99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F6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努力；艰难的尝试</w:t>
            </w:r>
          </w:p>
        </w:tc>
      </w:tr>
      <w:tr w14:paraId="5377CFE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15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1E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重要作用；价值</w:t>
            </w:r>
          </w:p>
        </w:tc>
      </w:tr>
      <w:tr w14:paraId="70275038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15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92C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(= organisation) n.  组织；团体；机构</w:t>
            </w:r>
          </w:p>
        </w:tc>
      </w:tr>
      <w:tr w14:paraId="6161D63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5F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0FC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成功</w:t>
            </w:r>
          </w:p>
        </w:tc>
      </w:tr>
      <w:tr w14:paraId="096D3FB1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D22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08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adj.  n. 成年人 adj. 成年的；成熟的</w:t>
            </w:r>
          </w:p>
        </w:tc>
      </w:tr>
    </w:tbl>
    <w:p w14:paraId="21C316BB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7503087E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452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A8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B24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63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E7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A8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B2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2D47DAD0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480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A7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170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5EF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C8B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3EA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42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112AB7AE">
      <w:r>
        <w:br w:type="page"/>
      </w:r>
    </w:p>
    <w:p w14:paraId="09E55EA5"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9A</w:t>
      </w:r>
    </w:p>
    <w:p w14:paraId="200C16AB">
      <w:pPr>
        <w:pStyle w:val="3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九年级上册  9A</w:t>
      </w:r>
    </w:p>
    <w:p w14:paraId="6799B401"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8个单元  |  443条学习词汇  |  A类302条  |  B类141条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300"/>
        <w:gridCol w:w="1300"/>
        <w:gridCol w:w="1300"/>
        <w:gridCol w:w="2560"/>
      </w:tblGrid>
      <w:tr w14:paraId="1C688825">
        <w:trPr>
          <w:cantSplit/>
          <w:tblHeader/>
        </w:trPr>
        <w:tc>
          <w:tcPr>
            <w:tcW w:w="2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85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B3B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91E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097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w="2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82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 w14:paraId="362B161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A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46C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FC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30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1CC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22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A8A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7C3005A0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C43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32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61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42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343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19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48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40645C57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991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E05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42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8E9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10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50B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71D39C40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4D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91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61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CC4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41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61B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20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A4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4A671D0A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772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0F0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65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48E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A6E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20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AE4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5天学习</w:t>
            </w:r>
          </w:p>
        </w:tc>
      </w:tr>
      <w:tr w14:paraId="76C9D9C2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00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304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41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FFE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28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87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13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ED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2A5CB76A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37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F7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D1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38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DF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18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7C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364E866E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95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30B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21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35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796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19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C2D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</w:tbl>
    <w:p w14:paraId="4615606C"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 w14:paraId="64D095D3">
      <w:r>
        <w:br w:type="page"/>
      </w:r>
    </w:p>
    <w:p w14:paraId="3964D005"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1</w:t>
      </w:r>
    </w:p>
    <w:p w14:paraId="26B59493">
      <w:pPr>
        <w:pStyle w:val="3"/>
        <w:spacing w:before="0" w:after="60"/>
      </w:pPr>
      <w:r>
        <w:t>9A Unit 1</w:t>
      </w:r>
    </w:p>
    <w:p w14:paraId="661E98F5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0186B209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77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407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B87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A3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0A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20A8885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BD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AB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D7F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3E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EE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3E494D04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E007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本单元保留52条学习词目。先掌握A类核心，再完成B类认读，最后用核心词自测检查拼写。</w:t>
            </w:r>
          </w:p>
        </w:tc>
      </w:tr>
    </w:tbl>
    <w:p w14:paraId="6EDFA7F5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7ABF36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84CE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已隐藏1条不要求背诵的专名或低考试价值文化专名。</w:t>
            </w:r>
          </w:p>
        </w:tc>
      </w:tr>
    </w:tbl>
    <w:p w14:paraId="7274527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9BB3A7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54E6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建议先掌握：government、business、support、product、benefit、manager。</w:t>
            </w:r>
          </w:p>
        </w:tc>
      </w:tr>
    </w:tbl>
    <w:p w14:paraId="5BCB9F3C">
      <w:pPr>
        <w:spacing w:after="40"/>
      </w:pPr>
    </w:p>
    <w:p w14:paraId="38197C31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204DA25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4C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878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4E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FB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A1E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419D84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D77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bring about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C9F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C21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8C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带来；引起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89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 w14:paraId="6F0CBEF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14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rough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4A6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/rʌf/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77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B3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崎岖的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05E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6FE4257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F13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covered with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22D0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3CB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F3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被……覆盖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52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30A8A30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46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BC3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/læk/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135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3A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缺乏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0E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013959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11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57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/bʊʃ/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5C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9B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灌木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83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1BB797C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40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root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81D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/ruːt/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CE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6C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7D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3616D11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C8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soil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F0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/sɔɪl/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2A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C0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土壤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40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7033D6D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98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government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13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/'gʌvənmənt/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F62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5D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政府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69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1582E20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29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support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902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/sə'pɔːt/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77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028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支持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D5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724FF47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09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corn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5ED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/kɔːn/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498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E56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玉米；谷物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AE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5DB711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B6E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highway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DE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/'haɪweɪ/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D79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B73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71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4AA9BE1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9B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railway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70F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/'reɪlweɪ/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56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AA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铁路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864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7DF660D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281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attraction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05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/ə'trækʃn/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08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F0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向往的地方；吸引力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6E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0D03595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FD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product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FC5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/'prɒdʌkt/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2D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06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产品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50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432CA83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E21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greatly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51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/'greɪtli/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08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54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大大地；非常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15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5704889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3A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track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300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/træk/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CA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042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小路；轨道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09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5D87D4B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46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link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3A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/lɪŋk/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5BB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D3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交通路线；联系 v. 连接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733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1732FE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BF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port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8D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/pɔːt/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40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F0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港口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F2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8C8314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FC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capital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25E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/'kæpɪtl/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37C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AF6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首都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36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7168BF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69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benefit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11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/'benɪfɪt/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04F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77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得益于；使受益 n. 优势；益处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752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C36D7F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5F2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happy with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A93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B9CC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DCF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对……感到满意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12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B8F768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D1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convenient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D7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/kən'viːniənt/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17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6F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方便的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261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C0BFD3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E5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business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688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/'bɪznəs/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E7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3D3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生意；商业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5DF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927CCB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43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with ease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11A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3CF8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33A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轻而易举地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5A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021CAC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C5E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manager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DB7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/'mænɪdʒə(r)/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CE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04C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经理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86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6B8FFE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7C9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conclusion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13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/kən'kluːʒn/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DE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99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总结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66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3E56700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E8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villager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E8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/'vɪlɪdʒə(r)/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24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A92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村民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7B3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333DA76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62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junior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D4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/'dʒuːniə(r)/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B9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D7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低年级的；初级的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90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590E7A7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B14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flat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0D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/flæt/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6D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F4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公寓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46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68A12C8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40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discussion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9E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/dɪ'skʌʃn/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C3F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E2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讨论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1D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 w14:paraId="128F03BF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98A0109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E3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FC0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62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0BD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50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A66116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DD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sandstorm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6B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/'sændstɔːm/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C14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23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沙尘暴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2F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4B1752B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7A3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farmland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CB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/'fɑːmlænd/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408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4B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耕地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7A9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3FDBDD8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3E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shortage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295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/'ʃɔːtɪdʒ/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35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09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短缺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BB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1E180FD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93B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sandy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2B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/'sændi/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F6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31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铺满沙子的；含沙的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B5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19E1A70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37D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high-tech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3E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/ˌhaɪ'tek/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A4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732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高科技的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6A1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40D1A04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8C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greenhouse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22F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/'griːnhaʊs/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043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4F9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温室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D1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261C4E8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E3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socialist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9B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/'səʊʃəlɪst/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A7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32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社会主义的 n. 社会主义者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06E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7D2EBFD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84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e-payment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CC8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/iː'peɪmənt/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89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08B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电子支付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7E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394D923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49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housing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F0F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/'haʊzɪŋ/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BF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03F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住房；住宅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7F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72F6E0B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1DE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digital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CA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/'dɪdʒɪtl/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6B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E2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DE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3E60C33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114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audio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BC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/'ɔːdiəʊ/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08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F9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音频的 n. 音频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4B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8AC9F3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13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dirt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9D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/dɜːt/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E6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73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泥土；尘土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345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334B87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AB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wide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F8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/waɪd/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5C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A7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宽的；宽阔的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0B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B550A5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39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Kenyan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775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/'kenjən/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85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A91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肯尼亚人 adj. 肯尼亚的；肯尼亚人的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D4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0B1273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836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ease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FB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/iːz/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9AA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15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容易；自在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74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82B38A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87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lorry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265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/'lɒri/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E8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AE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卡车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18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3F38D9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7F3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narrow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52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/'nærəʊ/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D9F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93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狭窄的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E8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03B7EDD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C4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the Olympics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0A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/ə'lɪmpɪks/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B3DC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88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(=the Olympic Games) 奥林匹克运动会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DE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678897E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C95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lead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A0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/liːd/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11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96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(led /led/, led) 带领；过（某种生活） n. 领先地位；主角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AD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2E8AC36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609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man-made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22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/ˌmæn'meɪd/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DF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2AD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人造的；非天然的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F3A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5A3ADCC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4DA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miracle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F0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/'mɪrəkl/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E6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53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奇迹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65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330C35A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3E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aspect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A2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/'æspekt/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D0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14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方面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E4B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 w14:paraId="68859F59">
      <w:pPr>
        <w:pStyle w:val="4"/>
      </w:pPr>
      <w:r>
        <w:t>核心词自测</w:t>
      </w:r>
    </w:p>
    <w:p w14:paraId="46031593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7241E2E3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0B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6B9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2235ECB0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B62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46A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政府</w:t>
            </w:r>
          </w:p>
        </w:tc>
      </w:tr>
      <w:tr w14:paraId="76A5E64B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2E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F22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生意；商业</w:t>
            </w:r>
          </w:p>
        </w:tc>
      </w:tr>
      <w:tr w14:paraId="26C5A68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CBE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1A4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 支持</w:t>
            </w:r>
          </w:p>
        </w:tc>
      </w:tr>
      <w:tr w14:paraId="4CB0908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83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4B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产品</w:t>
            </w:r>
          </w:p>
        </w:tc>
      </w:tr>
      <w:tr w14:paraId="13841EA5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1A6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0C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得益于；使受益 n. 优势；益处</w:t>
            </w:r>
          </w:p>
        </w:tc>
      </w:tr>
      <w:tr w14:paraId="3F1A7078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46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37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经理</w:t>
            </w:r>
          </w:p>
        </w:tc>
      </w:tr>
    </w:tbl>
    <w:p w14:paraId="651F54DF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671E852C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08F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07E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23C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47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B8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AD2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44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7C41F7F9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053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9B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1BD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F64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B1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60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4A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4131EACB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2</w:t>
      </w:r>
    </w:p>
    <w:p w14:paraId="44B8DFC2">
      <w:pPr>
        <w:pStyle w:val="3"/>
        <w:spacing w:before="0" w:after="60"/>
      </w:pPr>
      <w:r>
        <w:t>9A Unit 2</w:t>
      </w:r>
    </w:p>
    <w:p w14:paraId="2B6ED7F5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665F9AD3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15F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1F5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C4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E49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51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57A759B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CB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65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DC3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33F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15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EA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50F7C0BD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DD58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本单元保留61条学习词目。先掌握A类核心，再完成B类认读，最后用核心词自测检查拼写。</w:t>
            </w:r>
          </w:p>
        </w:tc>
      </w:tr>
    </w:tbl>
    <w:p w14:paraId="15F49C1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40D523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3F7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已隐藏15条不要求背诵的专名或低考试价值文化专名。</w:t>
            </w:r>
          </w:p>
        </w:tc>
      </w:tr>
    </w:tbl>
    <w:p w14:paraId="4627B42B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601186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C691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建议先掌握：whether、whole、century、period、disease、radio。</w:t>
            </w:r>
          </w:p>
        </w:tc>
      </w:tr>
    </w:tbl>
    <w:p w14:paraId="500C4F5D">
      <w:pPr>
        <w:spacing w:after="40"/>
      </w:pPr>
    </w:p>
    <w:p w14:paraId="09B2DE19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E7F9727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BBB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F95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A9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3FB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33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70CB55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3D9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admire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BF0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/əd'maɪə(r)/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382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7F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钦佩；赞赏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3CC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50EB60E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08F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historian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8E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/hɪ'stɔːriən/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F2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9D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历史学家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B6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436AC67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D7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researcher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35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/rɪ'sɜːtʃə(r)/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86D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231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研究人员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71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78280CD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E7E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hunger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43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/'hʌŋgə(r)/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9B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4F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饥饿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06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11A76F8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F7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chemistry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739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/'kemɪstri/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C7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FF6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化学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F4C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75FA1D1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8B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drop out (of sth)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CBE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B1C4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3D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辍学；不再参加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D7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778DA7E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AD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calendar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555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/'kælɪndə(r)/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58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74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日历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F4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555C0D8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6B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discovery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9D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/dɪ'skʌvəri/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CE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45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6A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20C3000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4E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century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650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/'sentʃəri/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BB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BF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世纪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E2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78E787D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D34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soldier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05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/'səʊldʒə(r)/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D2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51A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士兵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8EF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B80F81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69E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British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AC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/'brɪtɪʃ/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71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7D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英国的；英国人的 n. 英国人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8E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7244854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BE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spread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3C1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/spred/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27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71F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传播；散布 v. (spread, spread) 传播；散布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46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AB9C0C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C8A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disease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89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/dɪ'ziːz/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19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9A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疾病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08D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49E16DE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6B1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pioneer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9B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/ˌpaɪə'nɪə(r)/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0D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950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先驱；先锋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EA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12BAF1D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D6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balance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09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/'bæləns/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45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9DA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平衡 v. 保持平衡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87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522A791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A4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courage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F97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/'kʌrɪdʒ/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97D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EF6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勇气；勇敢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21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1AC36D3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A3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look up to sb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4B1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52F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224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钦佩；仰慕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FC7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2ADF20E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7D7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inspiration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84C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/ˌɪnspə'reɪʃn/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B9C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DE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鼓舞人心的人（或事物）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E3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73600CC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6B0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brave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41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/breɪv/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D1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4BC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勇敢的；无畏的 v. 勇敢面对；经受（困难）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5D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D8516A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ED2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necessary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14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/'nesəsəri/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6CC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E9C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必要的；必需的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375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47AFA71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18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4D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/siːd/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28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65C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种子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8E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27309E6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1E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childhood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4CB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/'tʃaɪldhʊd/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831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C9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童年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262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28591C4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C0E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come true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0F2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FEB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E0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实现；成为现实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5AE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2DF42BE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EC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dynasty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07A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/'dɪməsti; 'daɪməsti/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7AB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82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朝代；王朝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39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67833DE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379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western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15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/'westən/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94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1E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西方的；西部的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DBE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1CD74BF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7EF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scientific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09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/ˌsaɪən'tɪfɪk/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AD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EE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科学（上）的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E61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B523E4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9C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whole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D1D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/həʊl/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0DA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57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所有的；完全的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C1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40C0359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E0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forever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C2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/fər'evə(r)/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BE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8A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永远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F5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AA6ADA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28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radio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F2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/'reɪdiəʊ/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992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495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无线电；收音机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6F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2509D12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55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leave behind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77D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16C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E6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留下；遗留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EA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5B3D2B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491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collection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74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/kə'lekʃn/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1D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9E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收集物；收藏品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363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4FCE1D9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E5F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live 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269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A2F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34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继续存在；继续活着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E8D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4C68F78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5B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universe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76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/'juːnɪvɜːs/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C15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5C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宇宙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4E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7816283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50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C5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/həʊl/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AF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A1F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洞；孔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00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70AF001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29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flight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5E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/flaɪt/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7FE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1C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飞行；航班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798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336B996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0B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inventor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235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/ɪn'ventə(r)/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D3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72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发明家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E2A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35FF4C9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FF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above all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F3E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95E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28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最重要的是；尤其是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E8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02FA6F4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74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thinker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41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/'θɪŋkə(r)/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64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767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思想家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BD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7CDE0C5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55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period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395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/'pɪəriəd/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BA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AC5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时期；一段时间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31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5AED95E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E8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kingdom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22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/'kɪŋdəm/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311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91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王国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E62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2C1A1BD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D19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kindness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FA6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/'kaɪndnəs/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0B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001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善良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30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78A7070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31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whether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F4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/'weðə(r)/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5F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EF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是否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79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 w14:paraId="0E07C34D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F1D1242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BE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F3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AF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48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81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618478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04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inspiring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66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/ɪn'spaɪərɪŋ/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AED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CE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鼓舞人心的；激励的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733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p.11</w:t>
            </w:r>
          </w:p>
        </w:tc>
      </w:tr>
      <w:tr w14:paraId="37EB93A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70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chemist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A4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/'kemɪst/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DA7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7CF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化学家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28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09BE46F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71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physicist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799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/'fɪzɪsɪst/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96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EE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物理学家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9F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180A187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1F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wounded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E8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/'wuːndɪd/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554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98F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受伤的；负伤的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94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5896273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39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airway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36F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/'eəweɪ/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1F6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7E1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（飞机的）航线；航路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076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D52A79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3E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nation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C9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/'neɪʃn/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27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14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国家；民族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865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42A5E7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1B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admirable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F5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/'ædmərəbl/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0F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BB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令人钦佩的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15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3E6498A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2B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pyramid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2F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/'pɪrəmɪd/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CE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2E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金字塔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3F4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08AA717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61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wisdom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D25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/'wɪzdəm/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44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2D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智慧；学问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C5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774D154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CF0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biologist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E0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/baɪ'ɒlədʒɪst/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A9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F1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生物学家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AD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280840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ABE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bank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B2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/bæŋk/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E8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3D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银行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F0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3B3CB94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AB4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exploration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15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/ˌeksplə'reɪʃn/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B58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DC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探索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BE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B407D1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F3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socialism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38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/'səʊʃəlɪzəm/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8A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1D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社会主义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F9F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56A582B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BD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daughter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2D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/'dɔːtə(r)/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0BA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0B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女儿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7C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44EB07E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B40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herself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EA7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/hɜː'self; hə'self/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CC2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655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她自己；她本人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98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71046E9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E97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woodwork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F8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/'wʊdwɜːk/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AD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B4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木工手艺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69A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3A28EF5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EF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mankind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75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/mæn'kaɪnd/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EA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7B0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73D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64DEF43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7B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Nobel Prize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D94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/nəʊ'bel/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D32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06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诺贝尔奖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1B5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04922AE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63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33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/ˌbiː siː 'iː/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17D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107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(before the Common Era /'ɪərə/) 公元前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AE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 w14:paraId="00CCCE6F">
      <w:pPr>
        <w:pStyle w:val="4"/>
      </w:pPr>
      <w:r>
        <w:t>核心词自测</w:t>
      </w:r>
    </w:p>
    <w:p w14:paraId="4AB94577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4D452538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86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66A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C73138B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79B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D6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 是否</w:t>
            </w:r>
          </w:p>
        </w:tc>
      </w:tr>
      <w:tr w14:paraId="49FFD36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65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CD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所有的；完全的</w:t>
            </w:r>
          </w:p>
        </w:tc>
      </w:tr>
      <w:tr w14:paraId="3470F71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AA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66E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世纪</w:t>
            </w:r>
          </w:p>
        </w:tc>
      </w:tr>
      <w:tr w14:paraId="551A121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D5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526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时期；一段时间</w:t>
            </w:r>
          </w:p>
        </w:tc>
      </w:tr>
      <w:tr w14:paraId="124A6F8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DCD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79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疾病</w:t>
            </w:r>
          </w:p>
        </w:tc>
      </w:tr>
      <w:tr w14:paraId="7A9B16B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3D0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BC3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无线电；收音机</w:t>
            </w:r>
          </w:p>
        </w:tc>
      </w:tr>
    </w:tbl>
    <w:p w14:paraId="4BA0B12E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6D6B7624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C5E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02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DE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30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EC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2C8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ADF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78C918E2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E54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11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D06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F5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0A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B3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B6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4976A943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3</w:t>
      </w:r>
    </w:p>
    <w:p w14:paraId="1EF1C76E">
      <w:pPr>
        <w:pStyle w:val="3"/>
        <w:spacing w:before="0" w:after="60"/>
      </w:pPr>
      <w:r>
        <w:t>9A Unit 3</w:t>
      </w:r>
    </w:p>
    <w:p w14:paraId="063C794B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7B3DDD43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1B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64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C66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B89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EBC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0B3318D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F5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56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F5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D7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640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EDA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23AC7AC2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4396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本单元保留53条学习词目。先掌握A类核心，再完成B类认读，最后用核心词自测检查拼写。</w:t>
            </w:r>
          </w:p>
        </w:tc>
      </w:tr>
    </w:tbl>
    <w:p w14:paraId="25D445A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F01045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B582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 w14:paraId="2AAEE1B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885344F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887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建议先掌握：suggest、project、recent、material、resource、growth。</w:t>
            </w:r>
          </w:p>
        </w:tc>
      </w:tr>
    </w:tbl>
    <w:p w14:paraId="64BD6B1A">
      <w:pPr>
        <w:spacing w:after="40"/>
      </w:pPr>
    </w:p>
    <w:p w14:paraId="79BCF4AA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81080C1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21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41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D0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936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C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E70AA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07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learner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81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/'lɜːnə(r)/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CA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73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学习者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02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p.21</w:t>
            </w:r>
          </w:p>
        </w:tc>
      </w:tr>
      <w:tr w14:paraId="3520D7B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C7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project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B9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/'prɒdʒekt/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E6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FF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计划；项目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EDD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2F1F86C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33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website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857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/'websaɪt/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6B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B9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网站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B4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7ECFA0E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FA5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experiment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AC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/ɪk'sperɪmənt/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2D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EC0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实验；试验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CD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5F5D413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0C2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look 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3B2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F14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F68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查阅；检查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53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58E2FB1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EF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dictionary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D49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/'dɪkʃənri/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470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0EF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词典；字典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A4C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58BE13F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53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aloud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8C4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/ə'laʊd/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15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8B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出声地；大声地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23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2AEBDDB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093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dialogue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42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/'daɪəlɒg/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E4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61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(=dialog) 对话；对白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EE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15F2713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8C0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suit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83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/suːt/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53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19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适合；有利于 n. 套装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02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3C11BE2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5F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general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54B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/'dʒenrəl/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F3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61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总的；大体的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146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149DE76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5E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general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323C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59D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492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总的来说；通常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BDA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631CF45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F7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speed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058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/spiːd/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156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6C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速度 v. (sped; sped/speeded; speeded) 加速；促进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D8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1E909EC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3E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grammar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DB2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/'græmə(r)/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6E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8F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语法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C1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52FEBD2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7E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zero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9B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/'zɪərəʊ/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75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num.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CE4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零；最低程度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17B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703386D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E5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come across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F70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088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B7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（偶然）遇见；发现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D0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54AA3EE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CD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step by step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C65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665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1CF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逐步地；循序渐进地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08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43983D3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48C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build 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37F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B48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73C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增加；加强；创建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20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0758B22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06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actively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6DF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/'æktɪvli/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54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E1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积极地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A5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35C772B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35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enjoyable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D8E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/ɪn'dʒɔɪəbl/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B1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90D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有趣的；使人快乐的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A8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3567468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E5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put off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E64E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773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593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推迟；拖延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955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3EED11F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42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correct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D5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/kə'rekt/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06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89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正确的；恰当的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A5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22986B9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2E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suggest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56B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/sə'dʒest/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B7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66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建议；提议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AC8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29AF1A9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C3B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method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3C3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/'meθəd/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B0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AE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方法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BF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1DCC336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C8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growth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AD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/grəʊθ/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3D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4B3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成长；增加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462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B47042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79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material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32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/mə'tɪəriəl/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2C5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D3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材料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EE8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5649B3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0E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part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B031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2753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6E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在某种程度上；部分地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225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5B7544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93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feedback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E80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/'fiːdbæk/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C61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AFD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反馈的意见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8FA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85ACA7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704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addition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A72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/ə'dɪʃn/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DF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A9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添加；加法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2F5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2B47DB0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01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addition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7C48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89BC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47C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另外；此外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41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11ED5A3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77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resource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DC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/rɪ'sɔːs/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61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2A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资源；资料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09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DFD24F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47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textbook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31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/'tekstbʊk/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87B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3F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教科书；课本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63C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7385F77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8A0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advantage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B6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/əd'vɑːntɪdʒ/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D6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38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优势；优点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F15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00A476C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72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advantage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B12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A13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4D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利用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3E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5970809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6A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valley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C3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/'væli/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81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266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山谷；溪谷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B1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0A68F0B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C8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pronunciation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69B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/prəˌnʌnsi'eɪʃn/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F6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BD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发音；读音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A8D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2C85DE6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FF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click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2E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/klɪk/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5D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F74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（用鼠标或在触摸板上）点击；（使）发出咔嗒声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33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BA4173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E1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magazine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CA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/ˌmægə'ziːn/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7C9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C22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杂志；期刊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714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7C3DAAC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33D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open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9AEF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94C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1C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打开；开放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17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79A3B52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AE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shelf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6D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/ʃelf/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33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C1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shelves) （墙壁、书橱等的）架子；搁板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AE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341C8DF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3C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schoolwork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44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/'skuːlwɜːk/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73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DD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学校作业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5D8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4CD406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F2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print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45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/prɪnt/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659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22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印刷品 v. 打印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29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3A418A2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562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newspaper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B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/'njuːzpeɪpə(r)/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A0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A4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报纸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2F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2252145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7A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7C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/'riːsnt/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2D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27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最近的；最新的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B4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 w14:paraId="7863D1EB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437A664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38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40C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3C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74D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09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DAA284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F1D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flashcard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3B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/'flæʃkɑːd/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FAA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F6C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（用于学习的）卡片；抽认卡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7DD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6CF4019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F8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hands-on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836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/ˌhændz'ɒn/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331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9A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动手的；实际操作的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AF1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74D7F3D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56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podcast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7A7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/'pɒdkɑːst/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6E5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61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播客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FE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2387E52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0F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strategy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35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/'strætədʒi/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4FB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BD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策略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B08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3AFCF70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D43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summarize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C35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/'sʌməraɪz/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C1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CB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(=summarise) 总结；概括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0B2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7440E04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88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mindset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E41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/'maɪndset/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59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85A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观念模式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68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30ED18C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85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guidance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5B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/'gaɪdns/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5E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C2E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指导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127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B4149B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84C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efficiently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97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/ɪ'fɪʃntli/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6C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FC5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效率高地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84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6879BAF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B26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HSK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42E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5D0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1C1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汉语水平考试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00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5ED241B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FBE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e-book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4E4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/'iːbʊk/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D2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44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电子书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4D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 w14:paraId="0EEA0731">
      <w:pPr>
        <w:pStyle w:val="4"/>
      </w:pPr>
      <w:r>
        <w:t>核心词自测</w:t>
      </w:r>
    </w:p>
    <w:p w14:paraId="046B5118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A57662B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2C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00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44DCECC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1C6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490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建议；提议</w:t>
            </w:r>
          </w:p>
        </w:tc>
      </w:tr>
      <w:tr w14:paraId="337963FA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53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CED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计划；项目</w:t>
            </w:r>
          </w:p>
        </w:tc>
      </w:tr>
      <w:tr w14:paraId="7420421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88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79D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最近的；最新的</w:t>
            </w:r>
          </w:p>
        </w:tc>
      </w:tr>
      <w:tr w14:paraId="4DA2BB94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02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661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材料</w:t>
            </w:r>
          </w:p>
        </w:tc>
      </w:tr>
      <w:tr w14:paraId="53FBB231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0A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B2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资源；资料</w:t>
            </w:r>
          </w:p>
        </w:tc>
      </w:tr>
      <w:tr w14:paraId="149BD7D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4B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FDC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成长；增加</w:t>
            </w:r>
          </w:p>
        </w:tc>
      </w:tr>
    </w:tbl>
    <w:p w14:paraId="0FDEEA6A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FBEEED8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5A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B97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C2A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5FE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AC6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55A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F7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14F2D4F3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4E9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F2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E3C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D90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2C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44E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52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146FA44B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4</w:t>
      </w:r>
    </w:p>
    <w:p w14:paraId="1424EFA8">
      <w:pPr>
        <w:pStyle w:val="3"/>
        <w:spacing w:before="0" w:after="60"/>
      </w:pPr>
      <w:r>
        <w:t>9A Unit 4</w:t>
      </w:r>
    </w:p>
    <w:p w14:paraId="4E303CB2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6E7F0596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FF9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4F8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26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6C9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F6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48A3D438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6C0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6D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4D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0ED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1D4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1E0D73CC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DA43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本单元保留61条学习词目。先掌握A类核心，再完成B类认读，最后用核心词自测检查拼写。</w:t>
            </w:r>
          </w:p>
        </w:tc>
      </w:tr>
    </w:tbl>
    <w:p w14:paraId="2CB959F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4AC4D9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D1D6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 w14:paraId="7F86E89F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5DDDD4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CC43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建议先掌握：position、likely、increase、blood、recognize、discuss。</w:t>
            </w:r>
          </w:p>
        </w:tc>
      </w:tr>
    </w:tbl>
    <w:p w14:paraId="0D6FEEF4">
      <w:pPr>
        <w:spacing w:after="40"/>
      </w:pPr>
    </w:p>
    <w:p w14:paraId="13486F7F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021C41F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38D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9A2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B76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66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FF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E0B53E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22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position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21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/pə'zɪʃn/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195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6A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位置；地方 v. 安置；使处于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A2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59A33D4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6A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sadness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04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/'sædnəs/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C1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78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悲伤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9A3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16749AE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DC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run out (of sth)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388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9493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2A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用完；耗尽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60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3BA4AE6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BA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mix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57C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3CE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14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混淆；弄乱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70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08A3D40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0C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put sth to good use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3733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089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02E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有效使用（或利用）某物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AC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6CD31D1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B3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21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/tʃeɪn/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EF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12A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链条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5A0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36C14F8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3F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lecture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647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/'lektʃə(r)/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152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27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讲座；讲课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56E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1DC0D3C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F3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retell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AD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/ˌriː'tel/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8A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07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复述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16B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19877D3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D54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memorize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77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/'meməraɪz/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067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02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(=memorise) 记住；记忆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45A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5E0549C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3C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through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AB8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8F795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5E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经历；仔细察看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2AD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094829D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DB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happen 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010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1EE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9D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发生于；使遭遇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C4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5B56550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492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keep (...) in mind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C11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2DC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D5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记在心中；记住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469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5CAE185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58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sb's case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5F88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6F2C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298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就某人的情况而言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19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572BD48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5C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opera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7A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/'ɒprə/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40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21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歌剧；歌剧团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72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63FA5F0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FFC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ticket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93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/'tɪkɪt/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CCE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E39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入场券；票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51A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06F734E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7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wallet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36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/'wɒlɪt/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A87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117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钱包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BB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75767A6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570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picnic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51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/'pɪknɪk/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779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1B0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野餐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164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3A24AEF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06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pardon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5C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/'pɑːdn/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75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interj.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51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原谅 interj. 请再说一遍；抱歉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29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527C376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C0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airport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4AD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/'eəpɔːt/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22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2D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机场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43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3C80D3C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81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recall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050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/rɪ'kɔːl/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69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8DC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回忆起；回想起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A3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1970CE1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5B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 start with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FB06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F11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591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首先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28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9A831A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BB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likely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B6E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/'laɪkli/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8F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54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5F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259F0F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1D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wear 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BE13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731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A1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使疲乏；磨损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5E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214A5F8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55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discuss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FC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/dɪ'skʌs/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04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5E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讨论；谈论；商量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29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F008F9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33E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effective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CF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/ɪ'fektɪv/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14C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BA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有效的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39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CAE92B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12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engine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F0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/'endʒɪn/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244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7E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发动机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CEE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982E03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4D5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fuel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9F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/'fjuːəl/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35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D8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燃料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B5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66962A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94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address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4F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/ə'dres/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AB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85A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FBC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58588FB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DE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password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D5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/'pɑːswɜːd/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B0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DD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密码；口令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C8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43C6AD5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5F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increase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6D7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/'ɪŋkriːs/ /ɪn'kriːs/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C7D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4D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增长 v. 增加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6BB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AB48EB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57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wild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40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/waɪld/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75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2A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野生的；自然生长的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C8A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32F898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E3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blood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69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/blʌd/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F4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21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40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4A1B82F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5EA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wound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2B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/wuːnd/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03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72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伤口；创伤 v. 使受伤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33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31D13D9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01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31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/mɔːl/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F24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BA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购物商场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E0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DDC95C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4E8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notebook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6B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/'nəʊtbʊk/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19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A1A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笔记本；笔记本电脑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51C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4E078E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57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squirrel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56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/'skwɪrəl/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BC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475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松鼠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37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9F415A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B6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dolphin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4FD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/'dɒlfɪn/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643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5A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DB1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FC45B0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3C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recognize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47F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/'rekəgnaɪz/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AF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8B5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(=recognise) 辨认出；认可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B8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150A3B9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256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fully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AB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/'fʊli/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CF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E4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完全地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A8F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1214331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F7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divide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53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/dɪ'vaɪd/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C9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B7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(把……)分成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ADE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3ECD81B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CB7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divide sth into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BB9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DFB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59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把某物分为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A93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 w14:paraId="586ADDD9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70C0C82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C7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7BB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B9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9B0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F1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4F8523F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F6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react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58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/ri'ækt/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A7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515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作出反应；回应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C53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3C7C70F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EB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stable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5BF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/'steɪbl/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EF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FC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稳定的；稳固的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41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75D9107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9A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tick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002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84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D9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给……打钩 n. 对号；钩号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73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19701B8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030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grandson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66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/'grænsʌn/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F9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13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孙子；外孙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36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04E2A60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5A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case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AC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/keɪs/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A89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493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情况；事实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F6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607E26D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30E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gunshot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53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/'gʌnʃɒt/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AB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82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枪声；（射出的）炮弹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4D0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77C615A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4E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grown-up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B2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/ˌgrəʊn'ʌp/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5F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1C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成年的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5E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56AB78A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016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grapevine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CC2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/'greɪpvaɪn/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10A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30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葡萄藤；葡萄树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F2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4C40461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04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boost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FB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/buːst/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436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B1A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促进；使增长 n. 帮助；增长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51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2E61615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482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short-term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5A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/ˌʃɔːt'tɜːm/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014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980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短期的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7CF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2DF01B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8E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long-term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C1C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/ˌlɒŋ'tɜːm/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1A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04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长期的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DC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722A737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85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technique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C67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/tek'niːk/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20D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58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技巧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CA0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B9AB10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1F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passage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8CF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/'pæsɪdʒ/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862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5C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段落；走廊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B0B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67CDE7F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BAD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image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71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/'ɪmɪdʒ/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76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22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图像；形象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0F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44D1C3D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DD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graph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1B7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/grɑːf/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491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C7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图；图表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E3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33EF614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14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view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77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/vjuː/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EC8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04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看；观看 n. 观点；视野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A3C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7F984E8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63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account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1C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/ə'kaʊnt/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4EF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E52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账户；账目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AE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0247ADA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58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nut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279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/nʌt/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DB1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4D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坚果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DF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67D5E74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9D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outline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D89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/'aʊtlaɪn/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A2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945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纲要 v. 概述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96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 w14:paraId="5BEC20B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20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one-size-fits-all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B5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/ˌwʌn saɪz fɪts 'ɔːl/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45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78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通用的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C1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 w14:paraId="19644759">
      <w:pPr>
        <w:pStyle w:val="4"/>
      </w:pPr>
      <w:r>
        <w:t>核心词自测</w:t>
      </w:r>
    </w:p>
    <w:p w14:paraId="73B9CEB5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44EAAEE2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99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9C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3177EDED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139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4E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位置；地方 v. 安置；使处于</w:t>
            </w:r>
          </w:p>
        </w:tc>
      </w:tr>
      <w:tr w14:paraId="76455008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C3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A5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可能的</w:t>
            </w:r>
          </w:p>
        </w:tc>
      </w:tr>
      <w:tr w14:paraId="746C398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86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BD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增长 v. 增加</w:t>
            </w:r>
          </w:p>
        </w:tc>
      </w:tr>
      <w:tr w14:paraId="497C804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F73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D2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血</w:t>
            </w:r>
          </w:p>
        </w:tc>
      </w:tr>
      <w:tr w14:paraId="037BA44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B6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80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(=recognise) 辨认出；认可</w:t>
            </w:r>
          </w:p>
        </w:tc>
      </w:tr>
      <w:tr w14:paraId="2D4AEC6E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E0D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78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讨论；谈论；商量</w:t>
            </w:r>
          </w:p>
        </w:tc>
      </w:tr>
    </w:tbl>
    <w:p w14:paraId="2F8E6CA5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61F2B4BE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7BA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58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55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F39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CA5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847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54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7E692DC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D47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7D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6DB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58A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12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CD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64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12C8A8CF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5</w:t>
      </w:r>
    </w:p>
    <w:p w14:paraId="198B8BDE">
      <w:pPr>
        <w:pStyle w:val="3"/>
        <w:spacing w:before="0" w:after="60"/>
      </w:pPr>
      <w:r>
        <w:t>9A Unit 5</w:t>
      </w:r>
    </w:p>
    <w:p w14:paraId="2AEBF43D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6791F968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02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5DD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97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F8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29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21AA4A95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96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6DD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66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9A9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9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A2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  <w:tr w14:paraId="5A37ACE6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F943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本单元保留65条学习词目。先掌握A类核心，再完成B类认读，最后用核心词自测检查拼写。</w:t>
            </w:r>
          </w:p>
        </w:tc>
      </w:tr>
    </w:tbl>
    <w:p w14:paraId="5427E60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1B51EB4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9AC44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已隐藏9条不要求背诵的专名或低考试价值文化专名。</w:t>
            </w:r>
          </w:p>
        </w:tc>
      </w:tr>
    </w:tbl>
    <w:p w14:paraId="00E591E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9600C13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1F15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建议先掌握：produce、certain、production、reality、none、complete。</w:t>
            </w:r>
          </w:p>
        </w:tc>
      </w:tr>
    </w:tbl>
    <w:p w14:paraId="74F1A7ED">
      <w:pPr>
        <w:spacing w:after="40"/>
      </w:pPr>
    </w:p>
    <w:p w14:paraId="1FBAE53B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3617B5F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75C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69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F4E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3A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86B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B891FA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83B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invention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8C1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/ɪn'venʃn/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39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BD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发明；创造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C9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 w14:paraId="2EFEA29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16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laptop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EE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/'læptɒp/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95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9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笔记本电脑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25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30C9CB0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92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high-speed train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4E2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4CD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D5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高速列车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FB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499C295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1A1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super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02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/'suːpə(r)/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7C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26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超级的；顶好的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7E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7BCD030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EB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sunglasses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44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/'sʌnglɑːsɪz/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A09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05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墨镜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B13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303F2BE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1B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button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F9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/ˈbʌtn/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E3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A3D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按钮；扣子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0D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22955C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E2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hundreds (of ...)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80F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519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476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许多；大量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BF3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473F92B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85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produce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00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/prəˈdjuːs/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576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F18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生产；繁育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33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2FC5990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AB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plastic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EA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/ˈplæstɪk/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75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F6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塑料（的）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F3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7B79317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719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printer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A36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/ˈprɪntə(r)/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4DB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4E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打印机；印刷公司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63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35A7FA0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1C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invent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392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/ɪnˈvent/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42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DC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发明；编造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02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70302C8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78D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all over the world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AC6A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381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474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全世界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17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200CA07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C2A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suppose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50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/səˈpəʊz/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694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B1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认为；推断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55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1E4111C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36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supposed to do / be sth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17C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D05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655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应当做（某事）或是（某物）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D0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3AAD49B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21E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wheel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AA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/wiːl/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4F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6A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车轮；轮子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18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A6FE69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E47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complete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284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/kəmˈpliːt/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47C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F51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完成；结束 adj. 完全的；彻底的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01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2ABB920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B88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layer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13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/ˈleɪə(r)/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28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DE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层；表层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2AB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AABF6F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92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tourism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27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/ˈtʊərɪzəm/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B89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E1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旅游业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5EC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1FA4782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8D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reality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35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/riˈæləti/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86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2B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现实；事实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4B8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469950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25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responsible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4F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/rɪˈspɒnsəbl/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63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39C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作为原因的；有责任的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09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EA2B12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7C7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responsible for sth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9FD3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430C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EE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引起某事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F37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10D46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C3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rapid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61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/ˈræpɪd/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FD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50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迅速的；瞬间的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8F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FEC7A9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48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shape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19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/ʃeɪp/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65F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42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塑造 n. 形状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222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1A4B923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84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bronze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E30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/brɒnz/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05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793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青铜（的）；青铜色（的）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D71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3AEF72C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B0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stone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78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/stəʊn/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A3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EE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石头；岩石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342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C167C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82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expensive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84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/ɪkˈspensɪv/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C6C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57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昂贵的；价格高的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A2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102881B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DB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workshop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54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/ˈwɜːkʃɒp/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4E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5D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作坊；讲习班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777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9C0662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E7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none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F2D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/nʌn/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07A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9AB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没有一个；毫无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DEA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D1082F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D5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ideal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FD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/aɪˈdiːəl/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B89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FF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最合适的；理想的 n. 理想；完美的人（或事物）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8D4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D72F06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77CD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certain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D52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/ˈsɜːtn/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A3F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DE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某些；确定的 pron.（不提及人或事物名称时用）某些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3A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4F53B70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733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suitable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7B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/ˈsuːtəbl/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8D5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D8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合适的；适宜的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79A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3E6082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0AC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liquid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91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/ˈlɪkwɪd/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4C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A0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液体 adj. 液体的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3E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3747922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DE4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cheap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2F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/tʃiːp/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93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EA0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便宜的 adv. 低廉地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DD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8FA804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60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creation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089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/kriˈeɪʃn/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28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05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创造；作品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5C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F56283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88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later 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45E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983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DE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后来；其后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DD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F2EE28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20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speed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526C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D30E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E1F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（使）加速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C7A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42D2F6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41E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result 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FBA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89D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6BE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造成；导致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51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7C33381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B1C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lead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40C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1EF3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2E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导致；造成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75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6087565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23C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birth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619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/bɜːθ/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36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E0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起源；诞生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4CC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284F4A1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15B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rapidly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037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/ˈræpɪdli/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56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3A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迅速地；快速地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FC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15F2E9A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93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afford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E2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/əˈfɔːd/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F8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62A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买得起；能做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A29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7F7CDAF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AF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production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EC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/prəˈdʌkʃn/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04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4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生产；制作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4A0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303E04C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A0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gradually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23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/ˈɡrædʒuəli/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B14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15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逐渐地；逐步地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68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60EAC19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16F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widely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57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/ˈwaɪdli/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128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6F3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广泛地；普遍地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3F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4A4A9C0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FB5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 looking to do sth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126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A24A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F7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试图找到做某事的方法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7AC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</w:tbl>
    <w:p w14:paraId="1C9F9932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CC45482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1F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FC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44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75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B44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2D3198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01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camera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601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/'kæmərə/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25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912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照相机；（电影）摄影机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5A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0F3201F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45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mini-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51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/'mɪni/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F68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prefix.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ECE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微型的；短的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817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56219E9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1F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itself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04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/ɪt'self/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A44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31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它自己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6A7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2B371B1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1B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file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1F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/faɪl/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01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7C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（计算机的）文件；文件夹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343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08DD0E0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91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frozen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56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/frəʊzn/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905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4B9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冻硬的；冰封的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9A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7E0B74EC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A35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melt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9D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/melt/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8F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46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（使）融化；逐渐消失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2C7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4C3F89D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A4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pipe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C8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/paɪp/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D7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F7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管道；管子；烟斗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C85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6618FF2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C9D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tunnel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38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/ˈtʌnl/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83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D8F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隧道；地下通道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D2F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B5456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E7C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gain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1C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/geɪn/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0AA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FE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获得；取得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08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3E44002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99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papermaking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B6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/ˈpeɪpəˌmeɪkɪŋ/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4A4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9C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造纸工艺；造纸业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F8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65B846A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15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ware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AD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ACD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9D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制品；陶器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5D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DF3510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848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jute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51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/dʒuːt/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F8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A5B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黄麻纤维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35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75C8726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34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fibre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46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/ˈfaɪbə(r)/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EE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C96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(=fiber) 纤维；纤维素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E1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C52143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5C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officer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362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/ˈɒfɪsə(r)/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A3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42E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官员；高级职员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24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5DEA933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8B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Arabic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1F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/ˈærəbɪk/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E4F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73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阿拉伯语的 n. 阿拉伯语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19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2D01D10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7C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company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ED7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/ˈkʌmpəni/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5A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6C6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公司；剧团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86F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7052D15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FD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sticky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88B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/ˈstɪki/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42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BBF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黏（性）的；闷热的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12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27F8DAF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1C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glider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4DA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/ˈɡlaɪdə(r)/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58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28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滑翔机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622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68F7AE4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169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Europe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68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/ˈjʊərəp/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2F3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149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欧洲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D47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224486C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063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A0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/ˌsiːˈiː/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FA9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A4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(Common Era) 公元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6BB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</w:tbl>
    <w:p w14:paraId="4C0253EF">
      <w:pPr>
        <w:pStyle w:val="4"/>
      </w:pPr>
      <w:r>
        <w:t>核心词自测</w:t>
      </w:r>
    </w:p>
    <w:p w14:paraId="605F6F2B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31C61CBF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D9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78C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68DB456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5E4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88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生产；繁育</w:t>
            </w:r>
          </w:p>
        </w:tc>
      </w:tr>
      <w:tr w14:paraId="173D3D2B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4A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752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pron.  adj. 某些；确定的 pron.（不提及人或事物名称时用）某些</w:t>
            </w:r>
          </w:p>
        </w:tc>
      </w:tr>
      <w:tr w14:paraId="51EE68F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D3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CC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生产；制作</w:t>
            </w:r>
          </w:p>
        </w:tc>
      </w:tr>
      <w:tr w14:paraId="2C8E5A4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87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7CE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现实；事实</w:t>
            </w:r>
          </w:p>
        </w:tc>
      </w:tr>
      <w:tr w14:paraId="4D39176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9B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327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 没有一个；毫无</w:t>
            </w:r>
          </w:p>
        </w:tc>
      </w:tr>
      <w:tr w14:paraId="490C72E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DB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CF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adj.  v. 完成；结束 adj. 完全的；彻底的</w:t>
            </w:r>
          </w:p>
        </w:tc>
      </w:tr>
    </w:tbl>
    <w:p w14:paraId="09D4856E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2531F2A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C5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39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01D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4E9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F2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15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9F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441BA711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F7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F7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F5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F5D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79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FA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0F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26061573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6</w:t>
      </w:r>
    </w:p>
    <w:p w14:paraId="142AE8FA">
      <w:pPr>
        <w:pStyle w:val="3"/>
        <w:spacing w:before="0" w:after="60"/>
      </w:pPr>
      <w:r>
        <w:t>9A Unit 6</w:t>
      </w:r>
    </w:p>
    <w:p w14:paraId="1A0D48C2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5EE3C88A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C22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D9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EB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B1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CA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03B4EAE3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17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307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461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13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6E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40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21B077E7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10E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本单元保留41条学习词目。先掌握A类核心，再完成B类认读，最后用核心词自测检查拼写。</w:t>
            </w:r>
          </w:p>
        </w:tc>
      </w:tr>
    </w:tbl>
    <w:p w14:paraId="58C03EF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E37A6D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0097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已隐藏4条不要求背诵的专名或低考试价值文化专名。</w:t>
            </w:r>
          </w:p>
        </w:tc>
      </w:tr>
    </w:tbl>
    <w:p w14:paraId="5038CC3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36CE220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80CB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建议先掌握：require、billion、board、movement、maintain、mission。</w:t>
            </w:r>
          </w:p>
        </w:tc>
      </w:tr>
    </w:tbl>
    <w:p w14:paraId="633F0DFF">
      <w:pPr>
        <w:spacing w:after="40"/>
      </w:pPr>
    </w:p>
    <w:p w14:paraId="2C00F1D7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6A3A15B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C6C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834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8BA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08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2DF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A3B7E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F1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mission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A1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D8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1C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任务；使命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B1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378D9A7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06C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telescope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30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/ˈtelɪskəʊp/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11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144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望远镜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8C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042DA16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26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maintain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9DE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/meɪnˈteɪn/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5D8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F0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维修；保持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3C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3BEB9A0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EC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movement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B96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/ˈmuːvmənt/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BC9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42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运动；活动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C6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5ACC11C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E8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asleep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865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/əˈsliːp/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B5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85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睡着（的）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93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7CBC30F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FB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fall asleep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06B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A8B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3E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入睡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17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5AF4843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3A5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crazy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408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/ˈkreɪzi/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E83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3D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疯狂的；不理智的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5F2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2145D5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BB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human being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17E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7AED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F8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人；人类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6B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607274A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C7C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require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412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/rɪˈkwaɪə(r)/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ED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41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需要；要求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1C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42E5219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431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rocket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0AF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/ˈrɒkɪt/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E83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57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火箭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9C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7B8B098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9B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cancel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336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/ˈkænsl/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3C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5D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取消；终止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D8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3AEBC1A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FF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publish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272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/ˈpʌblɪʃ/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8B5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83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刊登；出版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F3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1A4AA85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C8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solar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C4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/ˈsəʊlə(r)/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5A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4E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太阳的；太阳能的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FED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2527AD0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920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F1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/gɒd/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50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30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神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36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65CDD47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50E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mysterious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C1C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/mɪˈstɪəriəs/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5D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2C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神秘的；奇怪的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1833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33AECCB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86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case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064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F9DAC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79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以防万一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B1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7C1AE6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41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B1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/bɔːd/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7B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E1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板；牌子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74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7D9FD5C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64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board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EC2E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93B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E5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在船（或火车、飞机）上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0BD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42A35D7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77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billion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15B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/ˈbɪljən/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F80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num.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55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十亿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EE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0A1043A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49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completely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D9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/kəmˈpliːtli/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2D6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E60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彻底地；完全地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3B0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3B5D20B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1A2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cooperate with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D57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CA2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CFD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合作；协作；配合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06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076CBD7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EF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set foot 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7FF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969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65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访问；参观（某地）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27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3A5354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48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galaxy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A05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/ˈgæləksi/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34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65B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星系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44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  <w:tr w14:paraId="7D0DDAB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1E5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craft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66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/krɑːft/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1E8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8A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技艺；工艺 (pl. craft) 飞行器；船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B3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494996A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F5F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spaceship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5C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/ˈspeɪsʃɪp/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22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31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（航天）飞船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D9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798CC8A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BD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survey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E7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/ˈsɜːveɪ/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03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7F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测绘；民意调查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C3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2053927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2C5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crowded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B0F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/ˈkraʊdɪd/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B9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6AE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人（太）多的；拥挤的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F2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p.58</w:t>
            </w:r>
          </w:p>
        </w:tc>
      </w:tr>
      <w:tr w14:paraId="6406E66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FCA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operate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7F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/ˈɒpəreɪt/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85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D9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操作；运行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D3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p.59</w:t>
            </w:r>
          </w:p>
        </w:tc>
      </w:tr>
    </w:tbl>
    <w:p w14:paraId="2B4AD6F0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781A902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2C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C6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8A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6AC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8E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E0D1ED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70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beyond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04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/bɪˈjɒnd/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38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EB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prep. 超出；在……较远的一边 adv. 在（或向）更远处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9A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p.51</w:t>
            </w:r>
          </w:p>
        </w:tc>
      </w:tr>
      <w:tr w14:paraId="20A474B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DDA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rover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66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/ˈrəʊvə(r)/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0F4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E1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探测器；漫游者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82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0D689EA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900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manned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8B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/mænd/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421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01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需人操作的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76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6C4D940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C5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launch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E4D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/lɔːntʃ/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C5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7F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发射；发起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7E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p.52</w:t>
            </w:r>
          </w:p>
        </w:tc>
      </w:tr>
      <w:tr w14:paraId="41B2270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124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weightless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29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/ˈweɪtləs/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377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89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失重的；无重量的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710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3A1286E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3F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tie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F6F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/taɪ/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31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40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系上；束紧 n. 领带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CAD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p.53</w:t>
            </w:r>
          </w:p>
        </w:tc>
      </w:tr>
      <w:tr w14:paraId="7937006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137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geology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39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/dʒiˈɒlədʒi/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142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91C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地质；地质学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DF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12E4877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132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satellite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E35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/ˈsætəlaɪt/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54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BA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人造卫星；卫星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86B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p.54</w:t>
            </w:r>
          </w:p>
        </w:tc>
      </w:tr>
      <w:tr w14:paraId="2951FC6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CDB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exoplanet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7F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/ˈeksəʊˌplænɪt/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915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7FE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系外行星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B9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p.55</w:t>
            </w:r>
          </w:p>
        </w:tc>
      </w:tr>
      <w:tr w14:paraId="43C2999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88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spacecraft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2B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/ˈspeɪskrɑːft/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D5C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E8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spacecraft) 宇宙飞船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F4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62CED59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A04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trillion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AE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/ˈtrɪljən/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94E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num.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D33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万亿；兆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E57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370A0EF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0F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cooperate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B8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/kəʊˈɒpəreɪt/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E4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01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合作；协作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95C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p.56</w:t>
            </w:r>
          </w:p>
        </w:tc>
      </w:tr>
      <w:tr w14:paraId="4C2652D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7C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unmanned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AA6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/ˌʌnˈmænd/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6A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2C4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无（需）人操作的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841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p.57</w:t>
            </w:r>
          </w:p>
        </w:tc>
      </w:tr>
    </w:tbl>
    <w:p w14:paraId="476874E6">
      <w:pPr>
        <w:pStyle w:val="4"/>
      </w:pPr>
      <w:r>
        <w:t>核心词自测</w:t>
      </w:r>
    </w:p>
    <w:p w14:paraId="6B5B4FE9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4B71B2D9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C56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4A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5CDAA4E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E6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B3F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需要；要求</w:t>
            </w:r>
          </w:p>
        </w:tc>
      </w:tr>
      <w:tr w14:paraId="355631D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72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201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num.  十亿</w:t>
            </w:r>
          </w:p>
        </w:tc>
      </w:tr>
      <w:tr w14:paraId="09367003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268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25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板；牌子</w:t>
            </w:r>
          </w:p>
        </w:tc>
      </w:tr>
      <w:tr w14:paraId="56862EAE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65B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EC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运动；活动</w:t>
            </w:r>
          </w:p>
        </w:tc>
      </w:tr>
      <w:tr w14:paraId="09DC4FDB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23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26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维修；保持</w:t>
            </w:r>
          </w:p>
        </w:tc>
      </w:tr>
      <w:tr w14:paraId="7746DFD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C5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4D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任务；使命</w:t>
            </w:r>
          </w:p>
        </w:tc>
      </w:tr>
    </w:tbl>
    <w:p w14:paraId="25F45DB7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268159F9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BE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39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E8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18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CD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DB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39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2AE6D055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454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6CD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F0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13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C83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8BB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07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4A9389A7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7</w:t>
      </w:r>
    </w:p>
    <w:p w14:paraId="65EC1AAF">
      <w:pPr>
        <w:pStyle w:val="3"/>
        <w:spacing w:before="0" w:after="60"/>
      </w:pPr>
      <w:r>
        <w:t>9A Unit 7</w:t>
      </w:r>
    </w:p>
    <w:p w14:paraId="2410DDCE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3DDFFC0A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EC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E3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59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F8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B42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72803B01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8A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1B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D0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18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53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A3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20A66E66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622F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本单元保留56条学习词目。先掌握A类核心，再完成B类认读，最后用核心词自测检查拼写。</w:t>
            </w:r>
          </w:p>
        </w:tc>
      </w:tr>
    </w:tbl>
    <w:p w14:paraId="6163D24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E9675F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7F4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已隐藏5条不要求背诵的专名或低考试价值文化专名。</w:t>
            </w:r>
          </w:p>
        </w:tc>
      </w:tr>
    </w:tbl>
    <w:p w14:paraId="40C10ED2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1F865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8538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建议先掌握：performance、traditional、style、finger、folk、comment。</w:t>
            </w:r>
          </w:p>
        </w:tc>
      </w:tr>
    </w:tbl>
    <w:p w14:paraId="651AA71F">
      <w:pPr>
        <w:spacing w:after="40"/>
      </w:pPr>
    </w:p>
    <w:p w14:paraId="2A0EE5FF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754FE51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F88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1A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3F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40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9F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21D5AF8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1CC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rhythm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22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/ˈrɪðəm/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F6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FD4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节奏；韵律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9F0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p.61</w:t>
            </w:r>
          </w:p>
        </w:tc>
      </w:tr>
      <w:tr w14:paraId="15018F5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7B2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folk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591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/fəʊk/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10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A11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民间的 n. 民间音乐；(pl. folks) 各位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B8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5E5EBB3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A2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traditional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200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/trəˈdɪʃənl/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14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C2C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传统的；习俗的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12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7EF93E9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3D6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44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/ˈkɒment/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5B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4BF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评论；批评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D0B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00164CA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34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sing along to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B66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64FF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423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随着唱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A6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7DF26C6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F0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lyric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7E5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/ˈlɪrɪk/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5F2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7D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歌词 adj. 抒情的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13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41980FA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57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electric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0B4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/ɪˈlektrɪk/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EC1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1FE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电的；令人激动的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06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22A57EA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C8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electric guitar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72C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9A44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23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电吉他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A7F1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4C0595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BF2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keyboard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B46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/ˈkiːbɔːd/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37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AD4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电子琴；键盘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A0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08BDA0B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B2E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style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7A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/staɪl/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E5C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FA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风格；方式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3C1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6AD41B7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5A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performance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C8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/pəˈfɔːməns/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E3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599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演出；表演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B7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7BE765A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5AA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golden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CE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/ˈgəʊldən/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88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C8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金色的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F5D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15D7DCE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9F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performer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132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/pəˈfɔːmə(r)/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82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277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演奏者；表演者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78C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2CF43AB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33D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dance to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374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31E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25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随着跳舞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698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4C81871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63C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purple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2B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/ˈpɜːpl/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E3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BF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紫色 adj. 紫色的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1AA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3393989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ED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deaf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AA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/def/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2F5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43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聋的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4C8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5D000D2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45F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electronic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D9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/ɪˌlekˈtrɒnɪk/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9F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0B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电子的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35B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70F4124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E8B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download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A10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/ˌdaʊnˈləʊd/ /ˈdaʊnləʊd/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21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B5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下载 n. 已下载的数据资料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F1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11DB2E3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AB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hats off (to sb)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A36A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4214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02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（向某人）表示敬佩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AD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1DDCAF1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D2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pianist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4D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/ˈpɪənɪst/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0C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23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钢琴家；钢琴演奏者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76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23E5B6A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C41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soul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742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/səʊl/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32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ED0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真挚情感；灵魂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DE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D984F8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BA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look down 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A6C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598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4D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轻视；蔑视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B28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0FA5EAA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AEF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Polish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6D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/ˈpəʊlɪʃ/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2E8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54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波兰的 n. 波兰人；波兰语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989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C5D348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B6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valuable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FD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/ˈvæljuəbl/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99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1E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宝贵的；贵重的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29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66C3E91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9CB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proudly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1A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/ˈpraʊdli/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789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0BF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自豪地；壮观地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D15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1F344BE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307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young and old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A36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CF27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A51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老老少少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9FD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06F72B3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F7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contribution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4C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/ˌkɒntrɪˈbjuːʃn/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490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E7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贡献；捐款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A2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65EDADA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7F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cartoon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016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/kɑːˈtuːn/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2A7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1D9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动画片；漫画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DA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04CB588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6C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fair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CF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/feə(r)/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9D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D74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公平的；合理的 n. 露天游乐场；集市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42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0190CF0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B3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fair and square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8D58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774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A9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光明正大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541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469A0C3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49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tape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E2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/teɪp/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511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7F6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磁带；录像带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EF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5CE52D6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1D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8E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/tæp/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5E1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2DF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用（手指或脚）打节拍；轻敲 n. 水龙头；轻拍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47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5274025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2FE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tap one's feet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A29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D033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3B2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用脚打节拍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578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18D2D6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71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champion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91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/ˈtʃæmpiən/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6D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09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冠军 v. 捍卫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B9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p.68</w:t>
            </w:r>
          </w:p>
        </w:tc>
      </w:tr>
      <w:tr w14:paraId="5317227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4F3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finger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49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/ˈfɪŋgə(r)/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89C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937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手指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57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28F5B43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B7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schoolmate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20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/ˈskuːlmeɪt/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CBD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85D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同学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DD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025503B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C6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nowadays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2E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/ˈnaʊədeɪz/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6BB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20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现在；目前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B4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  <w:tr w14:paraId="2E0DBC1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7E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imagination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F6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/ɪˌmædʒɪˈneɪʃn/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67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0E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想象力；想象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41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p.69</w:t>
            </w:r>
          </w:p>
        </w:tc>
      </w:tr>
    </w:tbl>
    <w:p w14:paraId="7E28A89D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3EEB6D90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67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98D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1A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FE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3B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8AA69F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56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C9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/pɒp/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6A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92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流行音乐 v. 蹦出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29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67C031D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D69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jazz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8BA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/dʒæz/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C2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129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爵士乐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0F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0145B1E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38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rap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42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/ræp/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737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F9E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说唱乐 v. 表演说唱乐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65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p.62</w:t>
            </w:r>
          </w:p>
        </w:tc>
      </w:tr>
      <w:tr w14:paraId="57FF3D4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C4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trumpet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46F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/ˈtrʌmpɪt/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383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280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小号；喇叭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7C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p.63</w:t>
            </w:r>
          </w:p>
        </w:tc>
      </w:tr>
      <w:tr w14:paraId="0CD774F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DE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lover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10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/ˈlʌvə(r)/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F9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F8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情人；爱好者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0D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5DEB7ED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28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romantic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06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/rəʊˈmæntɪk/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6A9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253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浪漫的；爱情的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C4A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p.64</w:t>
            </w:r>
          </w:p>
        </w:tc>
      </w:tr>
      <w:tr w14:paraId="7195A15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97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038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/ˈpəʊɪt/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D6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22B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诗人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CE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24F553F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34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policewoman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C3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/pəˈliːswʊmən/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6B5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0C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policewomen) 女警察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31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1E0CC3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AF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composer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31A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/kəmˈpəʊzə(r)/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18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BE5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作曲家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80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68B2002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42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rating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4B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/ˈreɪtɪŋ/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122C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44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评分；等级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32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p.65</w:t>
            </w:r>
          </w:p>
        </w:tc>
      </w:tr>
      <w:tr w14:paraId="5D5A89B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83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genius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44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/ˈdʒiːniəs/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3E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B3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天才人物；天赋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27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60BB295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49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gifted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54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/ˈgɪftɪd/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D0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2C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有天赋的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55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45673DB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CC6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outdo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43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/ˌaʊtˈduː/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8B1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B6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(outdid /ˌaʊtˈdɪd/; outdone /ˌaʊtˈdʌn/) 胜过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59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66CB4BC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C8D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widen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AD4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/ˈwaɪdn/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975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8CF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拓宽；（使）扩展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368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20B8310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AA2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characteristic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89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/ˌkærəktəˈrɪstɪk/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9C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F67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特征；品质 adj. 典型的；独特的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AD8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  <w:tr w14:paraId="7049BB5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23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funeral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D85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/ˈfjuːnərəl/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E1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7F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葬礼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DF7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676559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912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profession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45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/prəˈfeʃn/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3C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68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职业；行业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FA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p.67</w:t>
            </w:r>
          </w:p>
        </w:tc>
      </w:tr>
      <w:tr w14:paraId="4A340BD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427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Poland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60E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/ˈpəʊlənd/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D74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2EE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波兰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56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p.66</w:t>
            </w:r>
          </w:p>
        </w:tc>
      </w:tr>
    </w:tbl>
    <w:p w14:paraId="5CBA4D23">
      <w:pPr>
        <w:pStyle w:val="4"/>
      </w:pPr>
      <w:r>
        <w:t>核心词自测</w:t>
      </w:r>
    </w:p>
    <w:p w14:paraId="2FBD33DD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0387F129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1E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FD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5B09F807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390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EEA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演出；表演</w:t>
            </w:r>
          </w:p>
        </w:tc>
      </w:tr>
      <w:tr w14:paraId="3BBF933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F0A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9F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传统的；习俗的</w:t>
            </w:r>
          </w:p>
        </w:tc>
      </w:tr>
      <w:tr w14:paraId="57BF9A2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8F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EC3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风格；方式</w:t>
            </w:r>
          </w:p>
        </w:tc>
      </w:tr>
      <w:tr w14:paraId="06DABB9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40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1C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手指</w:t>
            </w:r>
          </w:p>
        </w:tc>
      </w:tr>
      <w:tr w14:paraId="5B1EA31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26A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AC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n.  adj. 民间的 n. 民间音乐；(pl. folks) 各位</w:t>
            </w:r>
          </w:p>
        </w:tc>
      </w:tr>
      <w:tr w14:paraId="46441CC4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66F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96A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&amp; v.  评论；批评</w:t>
            </w:r>
          </w:p>
        </w:tc>
      </w:tr>
    </w:tbl>
    <w:p w14:paraId="172EBAFB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686777C1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48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9AE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7E1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1B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7F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1B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E89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6C47AD0D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85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FE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8A8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BBA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FE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FF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98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7E61F845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9A  |  Unit 8</w:t>
      </w:r>
    </w:p>
    <w:p w14:paraId="2306E24B">
      <w:pPr>
        <w:pStyle w:val="3"/>
        <w:spacing w:before="0" w:after="60"/>
      </w:pPr>
      <w:r>
        <w:t>9A Unit 8</w:t>
      </w:r>
    </w:p>
    <w:p w14:paraId="140227BF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206FE241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9A0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605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D83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99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25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214D53BF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9A6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F65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BD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38A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264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48C9EDD0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CB5E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本单元保留54条学习词目。先掌握A类核心，再完成B类认读，最后用核心词自测检查拼写。</w:t>
            </w:r>
          </w:p>
        </w:tc>
      </w:tr>
    </w:tbl>
    <w:p w14:paraId="7D409DA9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834D7EA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F2165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 w14:paraId="09106DB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92B8A9C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89A2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建议先掌握：figure、nor、citizen、judge、gold、crowd。</w:t>
            </w:r>
          </w:p>
        </w:tc>
      </w:tr>
    </w:tbl>
    <w:p w14:paraId="3E3EE29B">
      <w:pPr>
        <w:spacing w:after="40"/>
      </w:pPr>
    </w:p>
    <w:p w14:paraId="5886F1F4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908BCB8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A3D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2B2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F38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A16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4F8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67CA04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35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boxing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D4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/ˈbɒksɪŋ/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041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F3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拳击（运动）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BD3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3CA429B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A2E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competition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4B3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/ˌkɒmpəˈtɪʃn/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31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9F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比赛；竞赛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6C0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552993C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F7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judge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36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/dʒʌdʒ/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9E4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C7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裁判员；法官 v. 判断；认定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95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7C7031C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3B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advertisement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ED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/ədˈvɜːtɪsmənt/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90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56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(=ad /æd/) 广告；启事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855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26C483C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725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take the lead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E4C0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8E4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E0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带头（做某事）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06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23C7F9E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CE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smooth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926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/smuːð/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27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C0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顺利的；光滑的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40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6846CD2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F1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make up ground on sb/sth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4CA7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CCC3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995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逼近正在向前的人或物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C4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3E83812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00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catch up with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B01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144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B27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赶上；追上（某人）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C32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6421968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EA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figure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05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/ˈfɪgə(r)/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ED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E78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n.（冰上动作的）花样；数字；人物 v. 认为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24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2456CAE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F9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figure skating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EDF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7C6D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B0E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花样滑冰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6F6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6BFA923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D33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amaze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B69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/əˈmeɪz/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DA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1F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使惊奇；使惊诧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C2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0DF9914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1F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strength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538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/streŋθ/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01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2BC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力量；体力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D2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060A437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1B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truly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56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/ˈtruːli/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72E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791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真正地；诚恳地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82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0DA6303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99F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anyway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5E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/ˈeniweɪ/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60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841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无论如何；不管怎样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BFD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6D7AC74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C95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ceremony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1FB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/ˈserəməni/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E7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17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典礼；仪式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BC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p.74</w:t>
            </w:r>
          </w:p>
        </w:tc>
      </w:tr>
      <w:tr w14:paraId="2005184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6AB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neither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C5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/ˈnaɪðə(r); ˈniːðə(r)/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A1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 &amp; pron.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E8D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两者皆非；两者都不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70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74AA5B9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91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213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/nɔː(r)/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2D4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conj. &amp;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CC2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也不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A3B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29C9776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A9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neither ... nor ...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8CFF2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D73F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9B6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既不……也不……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AF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0C61DC3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89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try 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B1EF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9BCC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2FD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参加选拔；试用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52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6DE60B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4C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compete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3C9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/kəmˈpiːt/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A1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E06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参加比赛；竞争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79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7C14ADC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0E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talented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38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/ˈtæləntɪd/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88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2D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有才能的；天才的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AE9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7789AFE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96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 wonder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D513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808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CF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惊奇地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2D4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06D0E97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AAB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set a record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2485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D21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D9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创造纪录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A1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5B45FA36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7CF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gold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E4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/gəʊld/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762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10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金；金牌；金色 adj. 金质的；金色的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086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2A2C031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CF3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medal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DC5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/ˈmedl/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E4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A1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奖章；勋章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2F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5EB39F0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6A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reform and opening-up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AA4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A89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EE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改革开放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4A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1693C29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AB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worldwide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40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/ˌwɜːldˈwaɪd/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9E3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BE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世界范围的 adv. 在全世界；世界各地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B64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4FAE321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EF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citizen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DF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/ˈsɪtɪzn/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383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F6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市民；公民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73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32E81B7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8D72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pride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2FB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/praɪd/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B42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93A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自豪（感）；骄傲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42C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6A83B62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8BE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deeply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5ED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/ˈdiːpli/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EA2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5F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非常；极其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BCA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7A3E396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E3B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high point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A12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A12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F35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最好（或最有意思）的部分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31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408D48A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A75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master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16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/ˈmɑːstə(r)/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ABF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A71D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能手 v. 掌握；精通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F7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587F90C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6B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satisfy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C1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/ˈsætɪsfaɪ/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A7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39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使（某人）满意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EAD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756E82E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B0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round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4A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/raʊnd/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159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373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比赛阶段；轮次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879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371268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2F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crowd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EB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/kraʊd/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95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D9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人群；观众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5A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 w14:paraId="4E81DD16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F064C2E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ED6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8D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7C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74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7A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88C701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52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pull-up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561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/ˈpʊl ʌp/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66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BD3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引体向上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11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438AF76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8F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relay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71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/ˈriːleɪ/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2470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FA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接力赛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3D4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14A382F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397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shot-put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620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/ˈʃɒt pʊt/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89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46C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推铅球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E9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3FC65E9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2C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tryout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BE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/ˈtraɪaʊt/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E2F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7C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预赛；选拔赛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E25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p.72</w:t>
            </w:r>
          </w:p>
        </w:tc>
      </w:tr>
      <w:tr w14:paraId="7A773DE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237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handoff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8D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/ˈhændɒf/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37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6C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接力棒交接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9A3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25E9C6E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3D25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baton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E90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/ˈbætɒn/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25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433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接力棒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E0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249B77D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72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runner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56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/ˈrʌnə(r)/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DD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8B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参加赛跑的人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55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p.73</w:t>
            </w:r>
          </w:p>
        </w:tc>
      </w:tr>
      <w:tr w14:paraId="6883560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FD6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bouldering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4C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/ˈbəʊldərɪŋ/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BBC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118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攀岩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BA60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p.75</w:t>
            </w:r>
          </w:p>
        </w:tc>
      </w:tr>
      <w:tr w14:paraId="022F1E2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2D1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mascot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3D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/ˈmæskət/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BA1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82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吉祥物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B4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65AFAD3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3BE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motto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ABF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/ˈmɒtəʊ/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504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324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口号；格言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2E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7889DD8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42A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dramatic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B2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/drəˈmætɪk/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127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69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激动人心的；出乎意料的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BF0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16EC61F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CB5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freestyle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876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/ˈfriːstaɪl/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5E9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EFE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自由式体育比赛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70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p.76</w:t>
            </w:r>
          </w:p>
        </w:tc>
      </w:tr>
      <w:tr w14:paraId="3DE8D0C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4C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reform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56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/rɪˈfɔːm/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032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00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改革；变革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B6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4D22CBA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5F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harmony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E80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/ˈhɑːməni/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AC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BD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和谐；和睦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924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p.77</w:t>
            </w:r>
          </w:p>
        </w:tc>
      </w:tr>
      <w:tr w14:paraId="1D1ED9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B9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Greek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81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/griːk/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3D2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0B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希腊的；希腊人的 n. 古希腊人；希腊人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D3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0580490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AAE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Roman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62D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/ˈrəʊmən/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ED48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D3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古罗马的；罗马的 n. 罗马人；罗马字体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45C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31C748B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16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drown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9C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/draʊn/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CC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410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（使）淹死；（使）溺毙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8B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  <w:tr w14:paraId="4E9BC39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602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Greece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8A9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/griːs/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ABA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86A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希腊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E9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p.78</w:t>
            </w:r>
          </w:p>
        </w:tc>
      </w:tr>
      <w:tr w14:paraId="5C352A2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EE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Equatorial Guinea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206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/ˌekwəˈtɔːriəl/ /ˈgɪni/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D41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36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赤道几内亚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397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p.79</w:t>
            </w:r>
          </w:p>
        </w:tc>
      </w:tr>
    </w:tbl>
    <w:p w14:paraId="371567AF">
      <w:pPr>
        <w:pStyle w:val="4"/>
      </w:pPr>
      <w:r>
        <w:t>核心词自测</w:t>
      </w:r>
    </w:p>
    <w:p w14:paraId="1F40CBFB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69B2DF9B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F7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FF2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233FFB11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49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E08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n.（冰上动作的）花样；数字；人物 v. 认为</w:t>
            </w:r>
          </w:p>
        </w:tc>
      </w:tr>
      <w:tr w14:paraId="0C181F6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77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51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conj. &amp; adv.  也不</w:t>
            </w:r>
          </w:p>
        </w:tc>
      </w:tr>
      <w:tr w14:paraId="0C4629B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BFE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803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市民；公民</w:t>
            </w:r>
          </w:p>
        </w:tc>
      </w:tr>
      <w:tr w14:paraId="47CC282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03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9A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v.  n. 裁判员；法官 v. 判断；认定</w:t>
            </w:r>
          </w:p>
        </w:tc>
      </w:tr>
      <w:tr w14:paraId="76824BC0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FB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C92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adj.  n. 金；金牌；金色 adj. 金质的；金色的</w:t>
            </w:r>
          </w:p>
        </w:tc>
      </w:tr>
      <w:tr w14:paraId="6D3E59E4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7DE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28E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人群；观众</w:t>
            </w:r>
          </w:p>
        </w:tc>
      </w:tr>
    </w:tbl>
    <w:p w14:paraId="78F2DF57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766E7191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3A0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0B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49E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F9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7E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D42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BD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15B7F36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A1B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91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A9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E5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2918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2A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A6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7C3201E7">
      <w:r>
        <w:br w:type="page"/>
      </w:r>
    </w:p>
    <w:p w14:paraId="4F43E778">
      <w:pPr>
        <w:spacing w:before="1240" w:after="1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BOOK 9B</w:t>
      </w:r>
    </w:p>
    <w:p w14:paraId="4433CE7F">
      <w:pPr>
        <w:pStyle w:val="3"/>
        <w:spacing w:before="0" w:after="160"/>
        <w:jc w:val="center"/>
      </w:pPr>
      <w:r>
        <w:rPr>
          <w:rFonts w:ascii="Calibri" w:hAnsi="Calibri" w:eastAsia="Arial Unicode MS"/>
          <w:b/>
          <w:i w:val="0"/>
          <w:color w:val="0B2545"/>
          <w:sz w:val="52"/>
        </w:rPr>
        <w:t>九年级下册  9B</w:t>
      </w:r>
    </w:p>
    <w:p w14:paraId="599FB34E">
      <w:pPr>
        <w:spacing w:after="5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1"/>
        </w:rPr>
        <w:t>5个单元  |  218条学习词汇  |  A类124条  |  B类94条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300"/>
        <w:gridCol w:w="1300"/>
        <w:gridCol w:w="1300"/>
        <w:gridCol w:w="2560"/>
      </w:tblGrid>
      <w:tr w14:paraId="23AD0595">
        <w:trPr>
          <w:cantSplit/>
          <w:tblHeader/>
        </w:trPr>
        <w:tc>
          <w:tcPr>
            <w:tcW w:w="29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034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33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词条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34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A类</w:t>
            </w:r>
          </w:p>
        </w:tc>
        <w:tc>
          <w:tcPr>
            <w:tcW w:w="13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14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B类</w:t>
            </w:r>
          </w:p>
        </w:tc>
        <w:tc>
          <w:tcPr>
            <w:tcW w:w="25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B96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建议节奏</w:t>
            </w:r>
          </w:p>
        </w:tc>
      </w:tr>
      <w:tr w14:paraId="30A8B810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434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9F4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46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25A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7AC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21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E20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4191C0F4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0B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779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52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CAA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25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12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27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587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4天学习</w:t>
            </w:r>
          </w:p>
        </w:tc>
      </w:tr>
      <w:tr w14:paraId="46F43595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0C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99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44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C8C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A42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17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AB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35C761F3">
        <w:trPr>
          <w:cantSplit/>
        </w:trPr>
        <w:tc>
          <w:tcPr>
            <w:tcW w:w="2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F5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98B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34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C94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20</w:t>
            </w:r>
          </w:p>
        </w:tc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44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14</w:t>
            </w:r>
          </w:p>
        </w:tc>
        <w:tc>
          <w:tcPr>
            <w:tcW w:w="2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E9F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  <w:tr w14:paraId="3C4A605C">
        <w:trPr>
          <w:cantSplit/>
        </w:trPr>
        <w:tc>
          <w:tcPr>
            <w:tcW w:w="2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A0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AF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42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D88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27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76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15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FB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3天学习</w:t>
            </w:r>
          </w:p>
        </w:tc>
      </w:tr>
    </w:tbl>
    <w:p w14:paraId="042AFC61">
      <w:pPr>
        <w:spacing w:before="320"/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建议先完成A类核心词，再阅读B类认读词，并按复习记录进行循环巩固。</w:t>
      </w:r>
    </w:p>
    <w:p w14:paraId="1F7369E4">
      <w:r>
        <w:br w:type="page"/>
      </w:r>
    </w:p>
    <w:p w14:paraId="6B5406AB"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1</w:t>
      </w:r>
    </w:p>
    <w:p w14:paraId="5AD32171">
      <w:pPr>
        <w:pStyle w:val="3"/>
        <w:spacing w:before="0" w:after="60"/>
      </w:pPr>
      <w:r>
        <w:t>9B Unit 1</w:t>
      </w:r>
    </w:p>
    <w:p w14:paraId="0D3A2CD1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52CFDA49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E7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A8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49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A6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A04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5043FCFE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30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20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A6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FF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AF6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56E2AEF9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9EC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本单元保留46条学习词目。先掌握A类核心，再完成B类认读，最后用核心词自测检查拼写。</w:t>
            </w:r>
          </w:p>
        </w:tc>
      </w:tr>
    </w:tbl>
    <w:p w14:paraId="02E53D53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06FC12C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84FF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已隐藏8条不要求背诵的专名或低考试价值文化专名。</w:t>
            </w:r>
          </w:p>
        </w:tc>
      </w:tr>
    </w:tbl>
    <w:p w14:paraId="78A3DF98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B2BADE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3609B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建议先掌握：president、throughout、background、steal、row、pale。</w:t>
            </w:r>
          </w:p>
        </w:tc>
      </w:tr>
    </w:tbl>
    <w:p w14:paraId="3210F81D">
      <w:pPr>
        <w:spacing w:after="40"/>
      </w:pPr>
    </w:p>
    <w:p w14:paraId="048E1349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5A93564F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13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ECB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5A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A4B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5F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6D35D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0B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lantern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4C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/ˈlæntən/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497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238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灯笼；提灯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D0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5D4AC07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AA9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626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/iːv/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6209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10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前夜；前夕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BA2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3E0B17C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3C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tomb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321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/tuːm/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01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4B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坟茔；冢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83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72C8DDCB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C2F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ancestor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C9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/ˈænsestə(r)/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200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141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祖宗；祖先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679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4224A0C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56F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costume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5D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/ˈkɒstjuːm/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F4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B6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戏装；服装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96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0B5E81A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2EF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row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80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4C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9D3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划（船） n. 一排；一列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0E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657A85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307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wash away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32D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AE8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5B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洗掉；冲走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E1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68F186B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D81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24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/peɪl/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36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71F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苍白的；白皙的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A1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39E90AF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72A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policeman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6A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/pəˈliːsmən/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E1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85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policemen /pəˈliːsmən/) （男）警察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903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54E1354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57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shame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11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/ʃeɪm/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527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3E5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让人遗憾的事；羞愧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A6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0703BF6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D1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president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765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/ˈprezɪdənt/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717D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0B9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（公司）董事长；主席；总统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14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60F737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288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go all 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546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E46D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31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全力以赴；竭尽全力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54F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06111DE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0E7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regret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4CA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/rɪˈgret/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DF1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23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遗憾；懊悔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DCC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18FAD71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080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sofa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F2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/ˈsəʊfə/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F3E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2B1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长沙发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23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3A131A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1EA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lunar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DC4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/ˈluːnə(r)/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219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6D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月亮的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35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761D0FF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2D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steal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BA1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/stiːl/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E4E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91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(stole /stəʊl/, stolen /ˈstəʊlən/) 偷；窃取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A8A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2F4F32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73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bring together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93F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8BC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C85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把……召集起来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8B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9A01B6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F3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count down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D770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D60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CE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倒计时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A9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5F81BE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D51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midnight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123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/ˈmɪdnaɪt/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39D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25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午夜；半夜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B3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5D5FB46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A4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set off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8D9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D8D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545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点燃；动身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9AA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464FCB5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03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sweep out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CAB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67C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FE4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清扫干净（房间等）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C98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D08206E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A7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throughout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3B8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/θruːˈaʊt/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EA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CCE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遍及；自始至终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EE8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p.7</w:t>
            </w:r>
          </w:p>
        </w:tc>
      </w:tr>
      <w:tr w14:paraId="23A4200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AB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fool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0D3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/fuːl/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E6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E02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蠢人；傻瓜 v. 欺骗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C50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4615DEE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00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powder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859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/ˈpaʊdə(r)/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38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CBC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粉末；细面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7D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4891946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BE6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background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16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/ˈbækgraʊnd/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2FD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9C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背景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5E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</w:tbl>
    <w:p w14:paraId="76EAB44D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222FF6EB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18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A35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88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F7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B25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1FA411D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5D4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parade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A2F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/pəˈreɪd/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41C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6DC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游行；阅兵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0B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35D0A95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46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princess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D45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/prɪnˈses; ˈprɪnses/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A29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A0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公主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58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 w14:paraId="6B01098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4B0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compound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8F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/ˈkɒmpaʊnd/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977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8A7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复合的 n. 复合词；混合物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3F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6F8035A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91F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complex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72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/ˈkɒmpleks/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A1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CCE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复杂的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FE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57FA14A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9EF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reunite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EA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/ˌriːjuːˈnaɪt/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12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BC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（使）再次积聚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BCD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312114C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826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mooncake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A09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/ˈmuːnkeɪk/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DBB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77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月饼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A4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3B5CC78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476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couplet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E07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/ˈkʌplɪt/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98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79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对联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E77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60A7FBD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55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firework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86D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/ˈfaɪəwɜːk/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DD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16A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焰火；烟花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11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2EDE87C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1B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gather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E73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/ˈgæðə(r)/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0F9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B7E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聚集；集合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08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0DADED8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54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Scottish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CA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/ˈskɒtɪʃ/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E0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3A0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苏格兰的；苏格兰人的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8DB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6BDD8D9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96C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Chinese lunar calendar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E2D5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73C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E0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中国农历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DE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3DB60A9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335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dust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6FD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/dʌst/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90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68E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尘土 v. 掸去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907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776C4B3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009D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breeze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6F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/briːz/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66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6A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微风；轻风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F6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p.6</w:t>
            </w:r>
          </w:p>
        </w:tc>
      </w:tr>
      <w:tr w14:paraId="3667DE0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93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carnival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D71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/ˈkɑːnɪvl/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05D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38B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狂欢节；嘉年华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DF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2192E14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C0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samba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AA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/ˈsæmbə/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93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F3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桑巴舞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DF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  <w:tr w14:paraId="62424F0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8D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Tomb-sweeping Day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08A8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9CF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04C9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清明节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11B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 w14:paraId="157D3A8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C54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Malaysia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D88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/məˈleɪʒə/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5A6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E3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马来西亚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41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 w14:paraId="54DFEB8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9B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Italy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38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/ˈɪtəli/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82F33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A75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意大利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91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169F3A1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6153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Mid-Autumn Festival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6D2B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00B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A18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中秋节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ED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p.5</w:t>
            </w:r>
          </w:p>
        </w:tc>
      </w:tr>
      <w:tr w14:paraId="4CF5D1D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B6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April Fool's Day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867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9B7D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48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愚人节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2DF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p.8</w:t>
            </w:r>
          </w:p>
        </w:tc>
      </w:tr>
      <w:tr w14:paraId="4975314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B4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Brazil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4E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/brəˈzɪl/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372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6FA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巴西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2F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p.9</w:t>
            </w:r>
          </w:p>
        </w:tc>
      </w:tr>
    </w:tbl>
    <w:p w14:paraId="4F18D6AB">
      <w:pPr>
        <w:pStyle w:val="4"/>
      </w:pPr>
      <w:r>
        <w:t>核心词自测</w:t>
      </w:r>
    </w:p>
    <w:p w14:paraId="587267F4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18E46938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C7F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54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8A2288B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0595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D72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（公司）董事长；主席；总统</w:t>
            </w:r>
          </w:p>
        </w:tc>
      </w:tr>
      <w:tr w14:paraId="21ADA90F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BD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6C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prep. &amp; adv.  遍及；自始至终</w:t>
            </w:r>
          </w:p>
        </w:tc>
      </w:tr>
      <w:tr w14:paraId="080D16BC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79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F4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背景</w:t>
            </w:r>
          </w:p>
        </w:tc>
      </w:tr>
      <w:tr w14:paraId="2C9318B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B8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53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(stole /stəʊl/, stolen /ˈstəʊlən/) 偷；窃取</w:t>
            </w:r>
          </w:p>
        </w:tc>
      </w:tr>
      <w:tr w14:paraId="6F7E1B86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05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E0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划（船） n. 一排；一列</w:t>
            </w:r>
          </w:p>
        </w:tc>
      </w:tr>
      <w:tr w14:paraId="1503065A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D8B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2B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苍白的；白皙的</w:t>
            </w:r>
          </w:p>
        </w:tc>
      </w:tr>
    </w:tbl>
    <w:p w14:paraId="7BF377FA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B924223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48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13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05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CBF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836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5D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6D9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31ED12D2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CF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1E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AA8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43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7F2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4B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33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15AFDE11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2</w:t>
      </w:r>
    </w:p>
    <w:p w14:paraId="27AA01F0">
      <w:pPr>
        <w:pStyle w:val="3"/>
        <w:spacing w:before="0" w:after="60"/>
      </w:pPr>
      <w:r>
        <w:t>9B Unit 2</w:t>
      </w:r>
    </w:p>
    <w:p w14:paraId="02DC9147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0AE24069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8EC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81B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61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DC4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BD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17857D86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C1F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59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CA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005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DC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7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5D0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4天学习 + 6次复习</w:t>
            </w:r>
          </w:p>
        </w:tc>
      </w:tr>
      <w:tr w14:paraId="4BDC75B1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0708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本单元保留52条学习词目。先掌握A类核心，再完成B类认读，最后用核心词自测检查拼写。</w:t>
            </w:r>
          </w:p>
        </w:tc>
      </w:tr>
    </w:tbl>
    <w:p w14:paraId="1B53EC44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AACC1EB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0BF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已隐藏7条不要求背诵的专名或低考试价值文化专名。</w:t>
            </w:r>
          </w:p>
        </w:tc>
      </w:tr>
    </w:tbl>
    <w:p w14:paraId="7BB646F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96139F7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BC16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建议先掌握：site、evidence、trade、style、pound、aware。</w:t>
            </w:r>
          </w:p>
        </w:tc>
      </w:tr>
    </w:tbl>
    <w:p w14:paraId="10894916">
      <w:pPr>
        <w:spacing w:after="40"/>
      </w:pPr>
    </w:p>
    <w:p w14:paraId="4A2BF13C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66ADD7B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A5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8CF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14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0DC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421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22D0D5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2F2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1AFB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/saɪt/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6A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E2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场所；地方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2CA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16D9163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2C7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queen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0A4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/kwiːn/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BB4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B4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女王；王后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84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E8EB05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A9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clothing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BB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/ˈkləʊðɪŋ/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05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9F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衣物；服装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88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5003AC6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F08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cotton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FC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/ˈkɒtn/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5A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932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棉、棉花；棉织物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FF6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835AFC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12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pound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ED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/paʊnd/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356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0A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磅（重量单位）；镑（货币单位）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E02A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37D98A0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59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wealth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95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/welθ/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EC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12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财产；财富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47B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37755C4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2C7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trade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C3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/treɪd/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B8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1BC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贸易；买卖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856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101C000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23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repair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AD5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/rɪˈpeə(r)/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58A4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4A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修理；修补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D27F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6C5D613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A7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bring ... to life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7637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D0E6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EC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使……鲜活起来；赋予生命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BAD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0EA17B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0D7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millions (of ...)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1BC0A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31E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C20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数百万的；大量的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A82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2A9C868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39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3C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57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86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门；大门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D0B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33C60A2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228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aware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71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/əˈweə(r)/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AE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C3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知道的；意识到的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37F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37EF360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EBD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aware of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F69F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03A1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E7D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知道；意识到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5D9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9C7A2D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9E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underground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37A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/ˌʌndəˈgraʊnd/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EBCF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 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786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adv. 在地（面）下 adj. 地（面）下的 n. 地铁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A3C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462E5C8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908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446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/dɪg/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DA5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34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(dug /dʌg/, dug) 挖（土）；掘（地）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6D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0E5B2E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F0D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era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54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/ˈɪərə/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F5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66C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时代；年代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B5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22B14C5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51C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skilled 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AF9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CFF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AE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善于；精通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58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06354660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0D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metal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5F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/ˈmetl/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2D1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47C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金属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5F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0F15E69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99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style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168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/staɪl/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13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BC1D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样式；款式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3C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2D8E087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C9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unique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4EF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/juˈniːk/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04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E2A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独特的；罕见的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14E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44D3E28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00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evidence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2D1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/ˈevɪdəns/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1E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DE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证据；证明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CE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7CA9F0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91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aim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FA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/eɪm/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A1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AC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目的；目标 v. 力求达到；力争做到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077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p.17</w:t>
            </w:r>
          </w:p>
        </w:tc>
      </w:tr>
      <w:tr w14:paraId="4B96E73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733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shadow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20A7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/ˈʃædəʊ/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564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710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影子；阴影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23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0C5A67F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6C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crawl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88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/krɔːl/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EDF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54C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爬行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61B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5179C44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86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interestingly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3C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/ˈɪntrəstɪŋli/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6AE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193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有趣地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291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 w14:paraId="64DA4A27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F843C3E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47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44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9D3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569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70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006BB33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757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artefact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29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/ˈɑːtɪfekt/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BF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F5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(=artifact) （有史学价值的）人工制品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47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477150D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98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horn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4DD7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/hɔːn/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A9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312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（羊、牛等动物的）角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19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699055E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F6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Egyptian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6A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/ɪˈdʒɪpʃn/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143F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69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埃及的；埃及人的 n. 埃及人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F8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9C257B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30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empress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2543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/ˈempres/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30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A09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女皇；皇后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46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07956A3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C21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mummy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7DF3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/ˈmʌmi/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FBB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8A9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木乃伊；（儿语）妈妈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5F4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1ADEF02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5B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archaeologist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26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/ˌɑːkiˈɒlədʒɪst/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C8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82D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(=archaologist) 考古学家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83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61EE475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21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wealthy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68A3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/ˈwelθi/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72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315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有钱的；富裕的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6D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794355F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84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gram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9CD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/græm/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8B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F1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(=gramme) 克（重量单位）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65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6FE0435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5A4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matchbox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AC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/ˈmætʃbɒks/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5D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3B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火柴盒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51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p.14</w:t>
            </w:r>
          </w:p>
        </w:tc>
      </w:tr>
      <w:tr w14:paraId="4745538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C26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ash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3795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2B1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03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灰烬；废墟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41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4C1F09B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95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unlikely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E0D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/ʌnˈlaɪkli/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8C00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F77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不大可能发生的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335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7A1755B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735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jade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579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/dʒeɪd/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B2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EC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玉；翡翠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7E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3D5DAB2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1D9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archaeological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68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/ˌɑːkiəˈlɒdʒɪkl/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EE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9F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(=archeological) 考古学的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242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2B838D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DB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pit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FC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C64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D79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深坑；深涧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B0C8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0DE23B9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766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world-famous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36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/ˌwɜːld ˈfeɪməs/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70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C34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举世闻名的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D91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503BDE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341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remains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851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/rɪˈmeɪnz/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D35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3E6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(pl) 遗迹；残留物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10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6BE9A0C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E1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highly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8C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/ˈhaɪli/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7E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3A2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非常；极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5F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3915482D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E6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skilled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9F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/skɪld/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52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91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有技能的；熟练的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BD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10E8FCB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335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carve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34A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/kɑːv/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5D5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DDC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雕刻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658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p.16</w:t>
            </w:r>
          </w:p>
        </w:tc>
      </w:tr>
      <w:tr w14:paraId="04941837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DF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dollar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595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/ˈdɒlə(r)/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1F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384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元（英国、加拿大等国的货币单位）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F8C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088675F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E75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cent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D80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/sent/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2B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75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分（货币单位）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D5A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40E807C8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D1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statue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1B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/ˈstætʃuː/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E21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E3CB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雕塑；雕像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F1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p.18</w:t>
            </w:r>
          </w:p>
        </w:tc>
      </w:tr>
      <w:tr w14:paraId="3E1AEA3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F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Mayan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29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/ˈmaɪən/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A5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6BA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玛雅人的；玛雅语的 n. 玛雅人；玛雅语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107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  <w:tr w14:paraId="6D6FD586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84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Asia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BA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/ˈeɪʒə; ˈeɪʃə/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B94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F0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亚洲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77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p.12</w:t>
            </w:r>
          </w:p>
        </w:tc>
      </w:tr>
      <w:tr w14:paraId="537C20A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2E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CT scan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0E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/skæn/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6714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34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计算机层析成像扫描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DAC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2B74EC00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2C5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DNA test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49B4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84FA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C7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脱氧核糖核酸检测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2C6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p.13</w:t>
            </w:r>
          </w:p>
        </w:tc>
      </w:tr>
      <w:tr w14:paraId="5AA228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A9B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Central America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0E7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856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B24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中美洲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F8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p.19</w:t>
            </w:r>
          </w:p>
        </w:tc>
      </w:tr>
    </w:tbl>
    <w:p w14:paraId="6C81F127">
      <w:pPr>
        <w:pStyle w:val="4"/>
      </w:pPr>
      <w:r>
        <w:t>核心词自测</w:t>
      </w:r>
    </w:p>
    <w:p w14:paraId="0C553599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D080A13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BD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C5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738B2AA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135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0DD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场所；地方</w:t>
            </w:r>
          </w:p>
        </w:tc>
      </w:tr>
      <w:tr w14:paraId="058E559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7B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CB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证据；证明</w:t>
            </w:r>
          </w:p>
        </w:tc>
      </w:tr>
      <w:tr w14:paraId="6A2ECF3C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C5C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CBC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贸易；买卖</w:t>
            </w:r>
          </w:p>
        </w:tc>
      </w:tr>
      <w:tr w14:paraId="5A754A6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40F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C8B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样式；款式</w:t>
            </w:r>
          </w:p>
        </w:tc>
      </w:tr>
      <w:tr w14:paraId="1540F688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A2F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E25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磅（重量单位）；镑（货币单位）</w:t>
            </w:r>
          </w:p>
        </w:tc>
      </w:tr>
      <w:tr w14:paraId="3AA4D526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C0F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F8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知道的；意识到的</w:t>
            </w:r>
          </w:p>
        </w:tc>
      </w:tr>
    </w:tbl>
    <w:p w14:paraId="447BCB04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17E1D80C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9DC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92E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BB7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DDD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620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00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F29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521ED904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277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E8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9C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0EC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3A7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576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CF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358F9D19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3</w:t>
      </w:r>
    </w:p>
    <w:p w14:paraId="74502BED">
      <w:pPr>
        <w:pStyle w:val="3"/>
        <w:spacing w:before="0" w:after="60"/>
      </w:pPr>
      <w:r>
        <w:t>9B Unit 3</w:t>
      </w:r>
    </w:p>
    <w:p w14:paraId="5D83E89A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55D1E95B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E45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199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67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403A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14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015F7914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A4F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4B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D60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A6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11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A4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52FE2798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680E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本单元保留44条学习词目。先掌握A类核心，再完成B类认读，最后用核心词自测检查拼写。</w:t>
            </w:r>
          </w:p>
        </w:tc>
      </w:tr>
    </w:tbl>
    <w:p w14:paraId="45ABDA8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E7F4D5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24699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已隐藏11条不要求背诵的专名或低考试价值文化专名。</w:t>
            </w:r>
          </w:p>
        </w:tc>
      </w:tr>
    </w:tbl>
    <w:p w14:paraId="6F3189B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003220F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D9C90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建议先掌握：model、scene、skin、version、combine、beauty。</w:t>
            </w:r>
          </w:p>
        </w:tc>
      </w:tr>
    </w:tbl>
    <w:p w14:paraId="6833879E">
      <w:pPr>
        <w:spacing w:after="40"/>
      </w:pPr>
    </w:p>
    <w:p w14:paraId="0D6E9126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6ADD687B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995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34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CC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2AB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171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71A0DC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57D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shrimp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03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/ʃrʌmp/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D4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B1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4D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p.15</w:t>
            </w:r>
          </w:p>
        </w:tc>
      </w:tr>
      <w:tr w14:paraId="113B2F3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EEF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combine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3F9D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/kəmˈbaɪn/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077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64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（使）结合；（使）组合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70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16D2A8D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CC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combine ... with ...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B6D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3FC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A4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把……与……结合起来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A47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5D01729D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F80B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opposite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24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/ˈɒpəzɪt/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51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461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截然相反的；对立的 n. 反面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8D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00B6515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AB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scene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F93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/siːn/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AC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03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景色；情景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543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28CEF11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865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cover ... in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B04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508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101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覆盖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563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3457935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CF4B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perfectly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3C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/ˈpɜːfɪktli/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6C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AB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完美地；完全地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E1D5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2EA5E50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23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beauty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B84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/ˈbjuːti/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83C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F0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美人；美丽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0B9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61C24A3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DCA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skin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FB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DE8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DD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皮肤；皮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B56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45D7F5F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6EA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lab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C84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/læb/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3D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D3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(=laboratory /ləˈbɒrətri; ˈlæbrətɔːri/) 实验室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D93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6DEC105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CE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diet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6B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/ˈdaɪət/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5C5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DD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节食；规定饮食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51D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7BF8B5D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5C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a diet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267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26B44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64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节食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8C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5EA9EF9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F3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knock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69D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/nɒk/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71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041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敲（门、窗等） n. 敲击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6B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5C22559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440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model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F6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/ˈmɒdl/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B7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52A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当模特；模仿 n. 模特、模型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A844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5012EFB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21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rare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AFA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/reə(r)/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C4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A7E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稀有的；罕见的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AE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294ECAC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72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china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59A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/ˈtʃaɪnə/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8433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D34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瓷；瓷器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2D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2D993CD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B27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on show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083D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765D9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DA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在展出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28D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585EA2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A82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pity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432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/ˈpɪti/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C7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&amp; 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4029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遗憾；同情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C20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7AFC44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E76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version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C4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/ˈvɜːʃn/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22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A7F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版本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DD4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D8A7A8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C24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copy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3497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/ˈkɒpi/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41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3A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模仿；复制 n. 复制件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4F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60F1CFF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37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apart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88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/əˈpɑːt/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AB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867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相隔；分开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EED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3ADE32F1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51CE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apart from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CC3C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2420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9C4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除了……（还有）；除了……（别无）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962B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p.27</w:t>
            </w:r>
          </w:p>
        </w:tc>
      </w:tr>
      <w:tr w14:paraId="384E671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8C3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postman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E0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/ˈpəʊstmən/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8AF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8A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postmen /ˈpəʊstmən/) 邮递员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B93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4B74775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D3C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chalk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CB3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/tʃɔːk/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62A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4DD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粉笔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914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288C87C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F20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boss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DE7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/bɒs/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1D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B8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老板；上司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06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6EC742B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77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noisy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526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/ˈnɔɪzi/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1F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E83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喧闹的；吵闹的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6A3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5F66995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CD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passion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A6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/ˈpæʃn/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483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F28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激情；热爱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A4B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 w14:paraId="78F8A82B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49C5DB8F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B69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5B1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9B7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458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4B8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5CCEFA6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85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burst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96B2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/bɜːst/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503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84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(burst, burst) 冲；（使）爆裂 n. 迸发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DC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0A563F34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1C0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brushstroke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74F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/ˈbrʌʃstrəʊk/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9CC3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C832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一笔；一画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09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557EC0A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82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lifelike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48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/ˈlaɪflaɪk/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83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A90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生动的，逼真的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A1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p.22</w:t>
            </w:r>
          </w:p>
        </w:tc>
      </w:tr>
      <w:tr w14:paraId="77D6FFA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092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empty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159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/ˈempti/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9931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057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空的 v. 倒空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A78D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p.23</w:t>
            </w:r>
          </w:p>
        </w:tc>
      </w:tr>
      <w:tr w14:paraId="746EADE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9D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sculptor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979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/ˈskʌlptə(r)/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3A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60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雕塑家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510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p.24</w:t>
            </w:r>
          </w:p>
        </w:tc>
      </w:tr>
      <w:tr w14:paraId="72FF51C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FE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porcelain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6DC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/ˈpɔːslɪn/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417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2F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瓷器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CD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380C1F5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155D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commonly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78B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/ˈkɒmənli/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F81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4BC8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通常；一般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CC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6C6F817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53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artistic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073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/ɑːˈtɪstɪk/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8C1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23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美术的；艺术的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1FA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p.25</w:t>
            </w:r>
          </w:p>
        </w:tc>
      </w:tr>
      <w:tr w14:paraId="09A635F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22A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calligrapher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F31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/kəˈlɪgrəfə(r)/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38D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E4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书法家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D0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CE3D46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60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recreate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F8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/ˌriːkriˈeɪt/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9EB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B49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使再现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DBD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5251B4D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E1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original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BB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/əˈrɪdʒənl/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25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51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真正的；最初的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4D2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p.26</w:t>
            </w:r>
          </w:p>
        </w:tc>
      </w:tr>
      <w:tr w14:paraId="0FB308B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D8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packet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31F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/ˈpækɪt/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C2EA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EC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小件包装；小袋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AA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611BADD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1821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within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DFA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/wɪˈðɪn/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C0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ED5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在……时间之内，不到……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02F9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755831D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8982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pond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FE9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/pɒnd/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32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54E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池塘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F6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p.28</w:t>
            </w:r>
          </w:p>
        </w:tc>
      </w:tr>
      <w:tr w14:paraId="29D6E184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0E2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sunflower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6F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/ˈsʌnflaʊə(r)/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B56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50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向日葵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27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7B733E3F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A5F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starry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904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/ˈstɑːri/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53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F79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布满星星的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B47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  <w:tr w14:paraId="547A18A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E7B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Netherlands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606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/ˈneðələndz/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A33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8B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荷兰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234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p.29</w:t>
            </w:r>
          </w:p>
        </w:tc>
      </w:tr>
    </w:tbl>
    <w:p w14:paraId="1D0F3E4C">
      <w:pPr>
        <w:pStyle w:val="4"/>
      </w:pPr>
      <w:r>
        <w:t>核心词自测</w:t>
      </w:r>
    </w:p>
    <w:p w14:paraId="6A666F45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37C2B8A1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E80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C0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038A35D0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39F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7291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当模特；模仿 n. 模特、模型</w:t>
            </w:r>
          </w:p>
        </w:tc>
      </w:tr>
      <w:tr w14:paraId="07411CB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E1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645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景色；情景</w:t>
            </w:r>
          </w:p>
        </w:tc>
      </w:tr>
      <w:tr w14:paraId="3EE70414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C1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6EF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皮肤；皮</w:t>
            </w:r>
          </w:p>
        </w:tc>
      </w:tr>
      <w:tr w14:paraId="44BD2FE5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4B9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667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版本</w:t>
            </w:r>
          </w:p>
        </w:tc>
      </w:tr>
      <w:tr w14:paraId="21BECB7F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BD5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31C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 （使）结合；（使）组合</w:t>
            </w:r>
          </w:p>
        </w:tc>
      </w:tr>
      <w:tr w14:paraId="15A27523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D6C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932A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美人；美丽</w:t>
            </w:r>
          </w:p>
        </w:tc>
      </w:tr>
    </w:tbl>
    <w:p w14:paraId="275F6CE1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7F852AE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13B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F25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9B3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6F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7E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D50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F8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01855AA1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963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D1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FA8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BF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EC0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BA0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F3F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5F7075D6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4</w:t>
      </w:r>
    </w:p>
    <w:p w14:paraId="7A8B63BF">
      <w:pPr>
        <w:pStyle w:val="3"/>
        <w:spacing w:before="0" w:after="60"/>
      </w:pPr>
      <w:r>
        <w:t>9B Unit 4</w:t>
      </w:r>
    </w:p>
    <w:p w14:paraId="6DF202B4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65564996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0D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83ED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B20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F08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26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3B1BB05D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0E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F4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F0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14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94B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0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1B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7EFC246F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9AE1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本单元保留34条学习词目。先掌握A类核心，再完成B类认读，最后用核心词自测检查拼写。</w:t>
            </w:r>
          </w:p>
        </w:tc>
      </w:tr>
    </w:tbl>
    <w:p w14:paraId="2BAECCE1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AF59EE0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D6291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建议先掌握：loss、environmental、generation、global、income、protection。</w:t>
            </w:r>
          </w:p>
        </w:tc>
      </w:tr>
    </w:tbl>
    <w:p w14:paraId="4AF6C01F">
      <w:pPr>
        <w:spacing w:after="40"/>
      </w:pPr>
    </w:p>
    <w:p w14:paraId="07D8C805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0CE828B7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239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159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C9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D3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4C9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34833C29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0DC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reuse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2884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/ˌriːˈjuːz/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6CE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DB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再次使用；重复使用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2BA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5D760D7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06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recycle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EB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/ˌriːˈsaɪkl/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46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3CF9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回收利用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A20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 w14:paraId="75F2F37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93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pollution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95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/pəˈluːʃn/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F7A1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40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污染；污染物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38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395F68E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711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chemical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8ED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/ˈkemɪkl/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EC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9FF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化学制品；化学品 adj. 化学物；化学品的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31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03D3CC0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949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global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E2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/ˈɡləʊbl/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F0B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873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全球的；全世界的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FD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523EB2D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335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global warming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3DBE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385E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99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全球（气候）变暖；地球大气层变化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6B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461B9A2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1D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pollute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C1EA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/pəˈluːt/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07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D6E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污染；弄脏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55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4A9B55A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D51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package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BB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/ˈpækɪdʒ/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9AF3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508C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把……包装好 n. 包裹，包装好的东西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707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 w14:paraId="50D9D58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3B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environmental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C4A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/ɪnˌvaɪrənˈmentl/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F5C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22BE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自然环境的；生态环境的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271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0594402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BDE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disturb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F66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/dɪˈstɜːb/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644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D2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打扰；使焦虑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78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2B22B53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51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lamp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9D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/læmp/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21B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B1B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台灯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9F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1F77D36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CF0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loss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B40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/lɒs/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610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F4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损失；亏损；丢失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7328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3C7CBC4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49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ban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1D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/bæn/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C68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3E4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明令禁止；禁止做某事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4D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56177F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F44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income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BC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/ˈɪŋkʌm/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1FE7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347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收入；收益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BA07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3A0096A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EFB9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generation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21B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/ˌdʒenəˈreɪʃn/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3AE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A8C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一代人；同辈人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4B3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12090C4C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4CB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protection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47C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/prəˈtekʃn/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DC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1DC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保护；保护物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362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41D11908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994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leave behind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1CFD3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C4677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11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丢下；忘了带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6B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1A5F83A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AF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come up with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F1B9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9B3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7206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找到；想到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959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F483AC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2E5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outdoor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063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/ˈaʊtdɔː(r)/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148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3234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户外的；室外的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381A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587346E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885E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wash up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1646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7671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9D78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把……冲到陆地上；洗漱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44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 w14:paraId="31D1108A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64DF728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F1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CFC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5E9A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88E2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19C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EF9BA3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1E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smog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E3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/smɒg/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00E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C21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烟雾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2E5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 w14:paraId="3FBC130E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82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disposal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17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/dɪˈspəʊzl/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97C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C0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处理；处置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5F8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 w14:paraId="6CB534C0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D7B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well-known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93F2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/ˌwel ˈnəʊn/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BF91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88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众所周知的；著名的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E59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6F4C450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64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trap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E53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/træp/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7E2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ABC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设陷阱抓捕；卡住 n. 陷阱；罗网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AB4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510A3E3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3A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bother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86C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/ˈbɒðə(r)/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0EC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5A1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使（某人）烦恼；花费时间和精力（做某事）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556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 w14:paraId="38995A5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59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guardian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9A0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/ˈɡɑːdiən/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30E7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138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保护者；守卫者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9382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170E4D4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B1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smelly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4C1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/ˈsmeli/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CEC6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AD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有难闻气味的；有臭味的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83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 w14:paraId="5AACF00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BB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riverbank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3371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/ˈrɪvəbæŋk/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6B1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5C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河岸；河堤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B8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2C69618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83C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steady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A19D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/ˈstedi/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563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448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稳定的；持续的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CB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61D0740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EA0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clean-up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DC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/ˈkliːnʌp/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E0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326F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清洁；消除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CB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 w14:paraId="1B27649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81B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tyre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B53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/ˈtaɪə(r)/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24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799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(=tire) 轮胎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8D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0808142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4C6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bury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0E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/ˈberi/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1F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2A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覆盖；掩埋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620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7B1A76D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2BD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landfill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87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/ˈlændfɪl/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E6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CF5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垃圾填埋地（或场）；垃圾填埋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E876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 w14:paraId="3D8F1162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2F3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bin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38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60C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A79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垃圾箱；（有盖）大容器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426B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 w14:paraId="68576F07">
      <w:pPr>
        <w:pStyle w:val="4"/>
      </w:pPr>
      <w:r>
        <w:t>核心词自测</w:t>
      </w:r>
    </w:p>
    <w:p w14:paraId="0BA92C55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424D9C6B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22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99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1CDF807B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C6E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E1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损失；亏损；丢失</w:t>
            </w:r>
          </w:p>
        </w:tc>
      </w:tr>
      <w:tr w14:paraId="35BC45CC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452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46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自然环境的；生态环境的</w:t>
            </w:r>
          </w:p>
        </w:tc>
      </w:tr>
      <w:tr w14:paraId="4E161E6A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B1C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8EE6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一代人；同辈人</w:t>
            </w:r>
          </w:p>
        </w:tc>
      </w:tr>
      <w:tr w14:paraId="410182B1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95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25BC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全球的；全世界的</w:t>
            </w:r>
          </w:p>
        </w:tc>
      </w:tr>
      <w:tr w14:paraId="078CE0D2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2F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126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收入；收益</w:t>
            </w:r>
          </w:p>
        </w:tc>
      </w:tr>
      <w:tr w14:paraId="6176D22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E82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377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保护；保护物</w:t>
            </w:r>
          </w:p>
        </w:tc>
      </w:tr>
    </w:tbl>
    <w:p w14:paraId="1C803E82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7503BE8B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9E3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E03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AC7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7E39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026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81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00C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2406D7D2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7E0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AC3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D2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18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603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F9F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34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68752ACD"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9B  |  Unit 5</w:t>
      </w:r>
    </w:p>
    <w:p w14:paraId="0D1D9043">
      <w:pPr>
        <w:pStyle w:val="3"/>
        <w:spacing w:before="0" w:after="60"/>
      </w:pPr>
      <w:r>
        <w:t>9B Unit 5</w:t>
      </w:r>
    </w:p>
    <w:p w14:paraId="73794775">
      <w:pPr>
        <w:pBdr>
          <w:bottom w:val="single" w:color="E8EEF5" w:sz="12" w:space="6"/>
        </w:pBdr>
        <w:spacing w:after="160"/>
      </w:pPr>
      <w:r>
        <w:rPr>
          <w:rFonts w:ascii="Calibri" w:hAnsi="Calibri" w:eastAsia="Arial Unicode MS"/>
          <w:b/>
          <w:i w:val="0"/>
          <w:color w:val="0B2545"/>
          <w:sz w:val="38"/>
        </w:rPr>
        <w:t>核心词汇与认读词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700"/>
        <w:gridCol w:w="1700"/>
        <w:gridCol w:w="1700"/>
        <w:gridCol w:w="2560"/>
      </w:tblGrid>
      <w:tr w14:paraId="1575D8AE"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AA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F6B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82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5B61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FBB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 w14:paraId="3ED43D61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84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5207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27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07E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15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C19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4F7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3天学习 + 6次复习</w:t>
            </w:r>
          </w:p>
        </w:tc>
      </w:tr>
      <w:tr w14:paraId="4ED3C8C0">
        <w:trPr>
          <w:cantSplit/>
          <w:tblHeader/>
        </w:trPr>
        <w:tc>
          <w:tcPr>
            <w:tcW w:w="9360" w:type="dxa"/>
            <w:gridSpan w:val="5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DF4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本单元保留42条学习词目。先掌握A类核心，再完成B类认读，最后用核心词自测检查拼写。</w:t>
            </w:r>
          </w:p>
        </w:tc>
      </w:tr>
    </w:tbl>
    <w:p w14:paraId="4A8B29CC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19B8730">
        <w:trPr>
          <w:cantSplit/>
          <w:tblHeader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D4F1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已隐藏3条不要求背诵的专名或低考试价值文化专名。</w:t>
            </w:r>
          </w:p>
        </w:tc>
      </w:tr>
    </w:tbl>
    <w:p w14:paraId="0986F81E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588C750">
        <w:trPr>
          <w:cantSplit/>
          <w:tblHeader/>
        </w:trPr>
        <w:tc>
          <w:tcPr>
            <w:tcW w:w="9360" w:type="dxa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79D1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优先记忆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建议先掌握：leader、whatever、senior、technical、graduate、silent。</w:t>
            </w:r>
          </w:p>
        </w:tc>
      </w:tr>
    </w:tbl>
    <w:p w14:paraId="63B5ECD8">
      <w:pPr>
        <w:spacing w:after="40"/>
      </w:pPr>
    </w:p>
    <w:p w14:paraId="38B18965">
      <w:pPr>
        <w:pStyle w:val="4"/>
      </w:pPr>
      <w:r>
        <w:t>A类核心词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71D2A07D">
        <w:trPr>
          <w:cantSplit/>
          <w:tblHeader/>
        </w:trPr>
        <w:tc>
          <w:tcPr>
            <w:tcW w:w="20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E98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2362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98D1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42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11B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6BA8DD61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A3E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graduation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7FB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/ˌɡrædʒuˈeɪʃn/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C05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9BA0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毕业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F7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p.41</w:t>
            </w:r>
          </w:p>
        </w:tc>
      </w:tr>
      <w:tr w14:paraId="0EBA1A2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68B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leader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621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/ˈliːdə(r)/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48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09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领导者；领袖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F05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3DF4887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1B9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lifelong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E8A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/ˈlaɪflɒŋ/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BED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521D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终身的；毕生的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475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56A52215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BB0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whatever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9C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/wɒtˈevə(r)/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B11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 &amp; 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08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任何；无论什么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671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32550ED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88A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mainly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5B0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/ˈmeɪnli/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76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CA3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主要地；首要地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DE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184143E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66A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silent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883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/ˈsaɪlənt/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7B1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949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不说话的；沉默的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91E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17F9A067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A9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pronounce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C4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/prəˈnaʊns/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7E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74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发（音）；读（音）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43C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p.43</w:t>
            </w:r>
          </w:p>
        </w:tc>
      </w:tr>
      <w:tr w14:paraId="59F4C233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BE1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abroad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2EB0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/əˈbrɔːd/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411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270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在国外；到国外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C1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20D1830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260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graduate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985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/ˈɡrædʒueɪt/ /ˈɡrædʒuɪt/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B55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99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毕业 n. 毕业生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B7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p.44</w:t>
            </w:r>
          </w:p>
        </w:tc>
      </w:tr>
      <w:tr w14:paraId="36FD6EF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D1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madam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09A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/ˈmædəm/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F35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709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女士；夫人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A5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3E2257A2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DA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translate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F3B1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/trænzˈleɪt/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4A9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189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翻译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0AB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19A7F789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09D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senior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23C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/ˈsiːniə(r)/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CFDE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F9F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高级别的；年纪大的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B6E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7A2FD1D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9B4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technical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BE6D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/ˈteknɪkl/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3C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F24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技术的；技能的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1B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609C378F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3DE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encouragement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FE41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/ɪnˈkʌrɪdʒmənt/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86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1D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鼓舞；鼓励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F2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3FF8CEB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37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line of work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F4F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DA87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85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行业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F14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7C7E4F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9D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bear ... in mind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761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18E7D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1CE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记住；将某…记在心中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CF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3733B58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8E4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lemon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B04A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/ˈlemən/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0ADD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3E9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柠檬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376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651CFA8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1131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lemonade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A0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/ˌleməˈneɪd/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EE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2DBF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柠檬水；柠檬汽水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F85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5DDB7F9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0052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cheat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3E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/tʃiːt/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8AA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87B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欺骗；作弊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21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44F08DD4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35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till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781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/tɪl/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95E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&amp; conj.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0E03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直到；到……为止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7F3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1114BA9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F02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patience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DA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/ˈpeɪʃns/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8A6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7228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耐心；忍耐力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0AE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6F169528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6A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honestly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757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/ˈɒnɪstli/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E2D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3946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真的；诚实地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AF2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3DF115CA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DD6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fall behind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6DAA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5A2CB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70D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落在后面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13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2A467177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7B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fellow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113B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/ˈfeləʊ/</w:t>
            </w: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ED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318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一同……的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CF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7D2F416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488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unforgettable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2E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/ˌʌnfəˈɡetəbl/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35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534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难以忘怀的；令人难忘的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7F3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41521F8A">
        <w:trPr>
          <w:cantSplit/>
        </w:trPr>
        <w:tc>
          <w:tcPr>
            <w:tcW w:w="20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6A69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from the bottom of one's heart</w:t>
            </w:r>
          </w:p>
        </w:tc>
        <w:tc>
          <w:tcPr>
            <w:tcW w:w="175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DB521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9008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0B8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真诚地；从内心（深处）</w:t>
            </w:r>
          </w:p>
        </w:tc>
        <w:tc>
          <w:tcPr>
            <w:tcW w:w="8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33E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  <w:tr w14:paraId="1CDC8783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02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worth doing sth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3C2B">
            <w:pPr>
              <w:spacing w:before="0" w:after="0" w:line="276" w:lineRule="auto"/>
              <w:jc w:val="left"/>
            </w:pP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E2A2">
            <w:pPr>
              <w:spacing w:before="0" w:after="0" w:line="276" w:lineRule="auto"/>
              <w:jc w:val="center"/>
            </w:pP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7A0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值得做某事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9504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p.49</w:t>
            </w:r>
          </w:p>
        </w:tc>
      </w:tr>
    </w:tbl>
    <w:p w14:paraId="0205184C">
      <w:pPr>
        <w:pStyle w:val="4"/>
      </w:pPr>
      <w:r>
        <w:t>B类认读词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50"/>
        <w:gridCol w:w="680"/>
        <w:gridCol w:w="4090"/>
        <w:gridCol w:w="840"/>
      </w:tblGrid>
      <w:tr w14:paraId="1F638A66">
        <w:trPr>
          <w:cantSplit/>
          <w:tblHeader/>
        </w:trPr>
        <w:tc>
          <w:tcPr>
            <w:tcW w:w="200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7D6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w="175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612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w="68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E32A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w="409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1F3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w="840" w:type="dxa"/>
            <w:shd w:val="clear" w:color="auto" w:fill="7A5A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33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 w14:paraId="7C4AAA7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14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vote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FD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/vəʊt/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1CA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DDA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投票；选举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D6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616B218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B188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presentation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501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/ˌprezn'teɪʃn/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DAD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89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演出；介绍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00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48896F6D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0BA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projector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6585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/prəˈdʒektə(r)/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25DE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AAA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放映机；投影仪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D526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61390B19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B1BF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vocational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0E79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/vəʊˈkeɪʃnl/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9F9D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C06F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职业的；职业技术的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27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3A7222F5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F483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path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4CA9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/pɑːθ/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C51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5CE8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路线；道路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C1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p.42</w:t>
            </w:r>
          </w:p>
        </w:tc>
      </w:tr>
      <w:tr w14:paraId="50459FDB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1A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continuous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1A7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/kənˈtɪnjuəs/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EC0C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9A75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持续的；连续的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71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4579C6B6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E4A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part-time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2B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/ˌpɑːt ˈtaɪm/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69A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968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兼职的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D3C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F63E573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B2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full-time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DA35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/ˌfʊl ˈtaɪm/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6A79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63C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全职的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D43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p.45</w:t>
            </w:r>
          </w:p>
        </w:tc>
      </w:tr>
      <w:tr w14:paraId="5793867E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5B9C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grateful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A4C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/ˈɡreɪtfl/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A1F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8BE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感激的；表示感谢的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D8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2599AEA1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4C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diligence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E22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/ˈdɪlɪdʒəns/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56B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8003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勤奋；刻苦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44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0AEA67AB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D6AE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equally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D2F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/ˈiːkwəli/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DAE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FD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平等地；同样地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94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p.46</w:t>
            </w:r>
          </w:p>
        </w:tc>
      </w:tr>
      <w:tr w14:paraId="2574671A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F6F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cherish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9DA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/ˈtʃerɪʃ/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FBF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44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珍视；珍爱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06B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p.47</w:t>
            </w:r>
          </w:p>
        </w:tc>
      </w:tr>
      <w:tr w14:paraId="10612ECF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5A25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inform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CC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/ɪnˈfɔːm/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11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812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通知；知会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D4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1578FAF5">
        <w:trPr>
          <w:cantSplit/>
        </w:trPr>
        <w:tc>
          <w:tcPr>
            <w:tcW w:w="200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252F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vocation</w:t>
            </w:r>
          </w:p>
        </w:tc>
        <w:tc>
          <w:tcPr>
            <w:tcW w:w="175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0F0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/vəʊˈkeɪʃn/</w:t>
            </w:r>
          </w:p>
        </w:tc>
        <w:tc>
          <w:tcPr>
            <w:tcW w:w="68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79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w="409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DA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职业；工作</w:t>
            </w:r>
          </w:p>
        </w:tc>
        <w:tc>
          <w:tcPr>
            <w:tcW w:w="840" w:type="dxa"/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0A71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  <w:tr w14:paraId="3E4EEA2C"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43E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achievable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E1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/əˈtʃiːvəbl/</w:t>
            </w:r>
          </w:p>
        </w:tc>
        <w:tc>
          <w:tcPr>
            <w:tcW w:w="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EF1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w="409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CE0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可达到的</w:t>
            </w:r>
          </w:p>
        </w:tc>
        <w:tc>
          <w:tcPr>
            <w:tcW w:w="8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3B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p.48</w:t>
            </w:r>
          </w:p>
        </w:tc>
      </w:tr>
    </w:tbl>
    <w:p w14:paraId="4A048B20">
      <w:pPr>
        <w:pStyle w:val="4"/>
      </w:pPr>
      <w:r>
        <w:t>核心词自测</w:t>
      </w:r>
    </w:p>
    <w:p w14:paraId="334B8A94"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根据词性和教材释义写出单词或短语，再到书末核对答案。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8660"/>
      </w:tblGrid>
      <w:tr w14:paraId="23AF0A01">
        <w:trPr>
          <w:cantSplit/>
          <w:tblHeader/>
        </w:trPr>
        <w:tc>
          <w:tcPr>
            <w:tcW w:w="7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DD14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w="86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D5AD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拼写自测</w:t>
            </w:r>
          </w:p>
        </w:tc>
      </w:tr>
      <w:tr w14:paraId="23D3A680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32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EC0C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n.  领导者；领袖</w:t>
            </w:r>
          </w:p>
        </w:tc>
      </w:tr>
      <w:tr w14:paraId="6E3D3BED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066C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AE83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pron. &amp; adv.  任何；无论什么</w:t>
            </w:r>
          </w:p>
        </w:tc>
      </w:tr>
      <w:tr w14:paraId="7B2A0DDC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6014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F53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高级别的；年纪大的</w:t>
            </w:r>
          </w:p>
        </w:tc>
      </w:tr>
      <w:tr w14:paraId="54DDE750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1972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906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技术的；技能的</w:t>
            </w:r>
          </w:p>
        </w:tc>
      </w:tr>
      <w:tr w14:paraId="764B3FF9">
        <w:trPr>
          <w:cantSplit/>
        </w:trPr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FE74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w="8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C0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v. n.  v. 毕业 n. 毕业生</w:t>
            </w:r>
          </w:p>
        </w:tc>
      </w:tr>
      <w:tr w14:paraId="023E1197">
        <w:trPr>
          <w:cantSplit/>
        </w:trPr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CE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w="86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75D7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________________  adj.  不说话的；沉默的</w:t>
            </w:r>
          </w:p>
        </w:tc>
      </w:tr>
    </w:tbl>
    <w:p w14:paraId="76304E2E">
      <w:pPr>
        <w:pStyle w:val="5"/>
      </w:pPr>
      <w:r>
        <w:t>复习记录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 w14:paraId="3098DDEB">
        <w:trPr>
          <w:cantSplit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745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2D3E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C51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0E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F1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0AAF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w="14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8640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 w14:paraId="2D07270C">
        <w:trPr>
          <w:cantSplit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4C0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7D6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6C1B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A4D9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03B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8E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w="1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DC7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 w14:paraId="56B37430">
      <w:r>
        <w:br w:type="page"/>
      </w:r>
    </w:p>
    <w:p w14:paraId="7ED46D2A">
      <w:pPr>
        <w:pStyle w:val="3"/>
        <w:spacing w:before="0"/>
      </w:pPr>
      <w:r>
        <w:t>参考答案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56DA545">
        <w:trPr>
          <w:cantSplit/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755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使用方式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建议先独立完成每个单元的核心词自测，再按册次和单元核对答案。</w:t>
            </w:r>
          </w:p>
        </w:tc>
      </w:tr>
    </w:tbl>
    <w:p w14:paraId="305C37DE">
      <w:pPr>
        <w:spacing w:after="40"/>
      </w:pPr>
    </w:p>
    <w:p w14:paraId="43501A23">
      <w:pPr>
        <w:pStyle w:val="4"/>
        <w:pageBreakBefore w:val="0"/>
      </w:pPr>
      <w:r>
        <w:t>七年级上册 7A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0BAE1D33">
        <w:trPr>
          <w:cantSplit/>
          <w:tblHeader/>
        </w:trPr>
        <w:tc>
          <w:tcPr>
            <w:tcW w:w="2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19FC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72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2313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 w14:paraId="71274913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102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1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AD5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everyone；2. section；3. unit；4. conversation；5. bell；6. greet</w:t>
            </w:r>
          </w:p>
        </w:tc>
      </w:tr>
      <w:tr w14:paraId="27D14BC8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A44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2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745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eraser；2. You're welcome.</w:t>
            </w:r>
          </w:p>
        </w:tc>
      </w:tr>
      <w:tr w14:paraId="5049EB9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B12B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Starter Unit 3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866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another；2. else；3. count；4. circle；5. carrot；6. look at</w:t>
            </w:r>
          </w:p>
        </w:tc>
      </w:tr>
      <w:tr w14:paraId="669483F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2CD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554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country；2. information；3. page；4. band；5. grade；6. mistake</w:t>
            </w:r>
          </w:p>
        </w:tc>
      </w:tr>
      <w:tr w14:paraId="3B85768A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320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A44E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really；2. different；3. together；4. spend；5. activity；6. laugh</w:t>
            </w:r>
          </w:p>
        </w:tc>
      </w:tr>
      <w:tr w14:paraId="1FC8185A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E2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772F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important；2. change；3. office；4. across；5. send；6. raise</w:t>
            </w:r>
          </w:p>
        </w:tc>
      </w:tr>
      <w:tr w14:paraId="13C31754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400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77A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problem；2. reason；3. remember；4. term；5. future；6. past</w:t>
            </w:r>
          </w:p>
        </w:tc>
      </w:tr>
      <w:tr w14:paraId="0524F719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AEB4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A65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mind；2. join；3. news；4. choose；5. soon；6. nature</w:t>
            </w:r>
          </w:p>
        </w:tc>
      </w:tr>
      <w:tr w14:paraId="180F62A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74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482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part；2. already；3. stay；4. break；5. usually；6. rise</w:t>
            </w:r>
          </w:p>
        </w:tc>
      </w:tr>
      <w:tr w14:paraId="79D1EB21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9A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0D0E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something；2. national；3. international；4. language；5. list；6. enjoy</w:t>
            </w:r>
          </w:p>
        </w:tc>
      </w:tr>
    </w:tbl>
    <w:p w14:paraId="0E009592">
      <w:pPr>
        <w:pStyle w:val="4"/>
        <w:pageBreakBefore/>
      </w:pPr>
      <w:r>
        <w:t>七年级下册 7B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12CC9FBF">
        <w:trPr>
          <w:cantSplit/>
          <w:tblHeader/>
        </w:trPr>
        <w:tc>
          <w:tcPr>
            <w:tcW w:w="2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024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72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11F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 w14:paraId="42E09CBE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D72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19F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carry；2. pick；3. quite；4. culture；5. save；6. guess</w:t>
            </w:r>
          </w:p>
        </w:tc>
      </w:tr>
      <w:tr w14:paraId="35371AE2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03D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032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become；2. understand；3. follow；4. everything；5. either；6. rule</w:t>
            </w:r>
          </w:p>
        </w:tc>
      </w:tr>
      <w:tr w14:paraId="18845CBE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CA5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4FD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group；2. practice；3. energy；4. goal；5. perfect；6. encourage</w:t>
            </w:r>
          </w:p>
        </w:tc>
      </w:tr>
      <w:tr w14:paraId="4041A3F5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2DCA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F706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among；2. result；3. enough；4. serve；5. heart；6. cause</w:t>
            </w:r>
          </w:p>
        </w:tc>
      </w:tr>
      <w:tr w14:paraId="0542EF1A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CC4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C48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hold；2. happen；3. moment；4. market；5. explain；6. drop</w:t>
            </w:r>
          </w:p>
        </w:tc>
      </w:tr>
      <w:tr w14:paraId="11D46998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D0651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18C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through；2. seem；3. although；4. experience；5. ground；6. north</w:t>
            </w:r>
          </w:p>
        </w:tc>
      </w:tr>
      <w:tr w14:paraId="79B0A66D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FE8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12C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create；2. process；3. finally；4. agree；5. record；6. piece</w:t>
            </w:r>
          </w:p>
        </w:tc>
      </w:tr>
      <w:tr w14:paraId="552F08C7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A4E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7B67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believe；2. set；3. decide；4. official；5. quickly；6. upon</w:t>
            </w:r>
          </w:p>
        </w:tc>
      </w:tr>
    </w:tbl>
    <w:p w14:paraId="14AA33A9">
      <w:pPr>
        <w:pStyle w:val="4"/>
        <w:pageBreakBefore/>
      </w:pPr>
      <w:r>
        <w:t>八年级上册 8A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2819280F">
        <w:trPr>
          <w:cantSplit/>
          <w:tblHeader/>
        </w:trPr>
        <w:tc>
          <w:tcPr>
            <w:tcW w:w="2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09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72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FE7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 w14:paraId="647633ED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5C77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670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against；2. nothing；3. probably；4. especially；5. fight；6. ready</w:t>
            </w:r>
          </w:p>
        </w:tc>
      </w:tr>
      <w:tr w14:paraId="62DFA29A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E0EA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7F92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several；2. add；3. perhaps；4. matter；5. cover；6. describe</w:t>
            </w:r>
          </w:p>
        </w:tc>
      </w:tr>
      <w:tr w14:paraId="6CC5B73C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380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A06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expect；2. sense；3. interest；4. difference；5. situation；6. population</w:t>
            </w:r>
          </w:p>
        </w:tc>
      </w:tr>
      <w:tr w14:paraId="27620421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7E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915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believe；2. without；3. appear；4. actually；5. human；6. role</w:t>
            </w:r>
          </w:p>
        </w:tc>
      </w:tr>
      <w:tr w14:paraId="25192BD5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4956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0ED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least；2. college；3. couple；4. simple；5. pretty；6. memory</w:t>
            </w:r>
          </w:p>
        </w:tc>
      </w:tr>
      <w:tr w14:paraId="2B806140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D5A2A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6E93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health；2. able；3. possible；4. relationship；5. director；6. form</w:t>
            </w:r>
          </w:p>
        </w:tc>
      </w:tr>
      <w:tr w14:paraId="5989E915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3FA28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6378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system；2. service；3. public；4. research；5. education；6. pass</w:t>
            </w:r>
          </w:p>
        </w:tc>
      </w:tr>
      <w:tr w14:paraId="37047A8C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4F25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A1B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continue；2. social；3. local；4. event；5. cost；6. personal</w:t>
            </w:r>
          </w:p>
        </w:tc>
      </w:tr>
    </w:tbl>
    <w:p w14:paraId="66596A47">
      <w:pPr>
        <w:pStyle w:val="4"/>
        <w:pageBreakBefore/>
      </w:pPr>
      <w:r>
        <w:t>八年级下册 8B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6909A534">
        <w:trPr>
          <w:cantSplit/>
          <w:tblHeader/>
        </w:trPr>
        <w:tc>
          <w:tcPr>
            <w:tcW w:w="2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4EF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72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DCE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 w14:paraId="6EBC98D0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8C7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26AE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program；2. allow；3. sense；4. return；5. single；6. deal</w:t>
            </w:r>
          </w:p>
        </w:tc>
      </w:tr>
      <w:tr w14:paraId="131AA0EC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42DAE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D86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themselves；2. hit；3. patient；4. throw；5. lie；6. check</w:t>
            </w:r>
          </w:p>
        </w:tc>
      </w:tr>
      <w:tr w14:paraId="119C1715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856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726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though；2. remain；3. control；4. decision；5. enter；6. pressure</w:t>
            </w:r>
          </w:p>
        </w:tc>
      </w:tr>
      <w:tr w14:paraId="2690B11D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8A13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9FD5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include；2. level；3. research；4. death；5. development；6. simply</w:t>
            </w:r>
          </w:p>
        </w:tc>
      </w:tr>
      <w:tr w14:paraId="1FA47AA7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5F7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AA0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report；2. nearly；3. security；4. knowledge；5. interview；6. trouble</w:t>
            </w:r>
          </w:p>
        </w:tc>
      </w:tr>
      <w:tr w14:paraId="2A3FD249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7E9F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89A8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whether；2. receive；3. private；4. main；5. cultural；6. shake</w:t>
            </w:r>
          </w:p>
        </w:tc>
      </w:tr>
      <w:tr w14:paraId="7E2BB979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9195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477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state；2. force；3. consider；4. effect；5. society；6. base</w:t>
            </w:r>
          </w:p>
        </w:tc>
      </w:tr>
      <w:tr w14:paraId="2DBB8160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56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C354E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provide；2. effort；3. value；4. organization；5. success；6. adult</w:t>
            </w:r>
          </w:p>
        </w:tc>
      </w:tr>
    </w:tbl>
    <w:p w14:paraId="4300E883">
      <w:pPr>
        <w:pStyle w:val="4"/>
        <w:pageBreakBefore/>
      </w:pPr>
      <w:r>
        <w:t>九年级上册 9A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0028CAF9">
        <w:trPr>
          <w:cantSplit/>
          <w:tblHeader/>
        </w:trPr>
        <w:tc>
          <w:tcPr>
            <w:tcW w:w="2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B82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72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BD6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 w14:paraId="0906DD82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D01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A577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government；2. business；3. support；4. product；5. benefit；6. manager</w:t>
            </w:r>
          </w:p>
        </w:tc>
      </w:tr>
      <w:tr w14:paraId="45FF905B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B0693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F5404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whether；2. whole；3. century；4. period；5. disease；6. radio</w:t>
            </w:r>
          </w:p>
        </w:tc>
      </w:tr>
      <w:tr w14:paraId="1AD537A5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1374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D8A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suggest；2. project；3. recent；4. material；5. resource；6. growth</w:t>
            </w:r>
          </w:p>
        </w:tc>
      </w:tr>
      <w:tr w14:paraId="586C96F3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F0E8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C39B9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position；2. likely；3. increase；4. blood；5. recognize；6. discuss</w:t>
            </w:r>
          </w:p>
        </w:tc>
      </w:tr>
      <w:tr w14:paraId="4B128ADA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46C1C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CE2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produce；2. certain；3. production；4. reality；5. none；6. complete</w:t>
            </w:r>
          </w:p>
        </w:tc>
      </w:tr>
      <w:tr w14:paraId="151A28DA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0FE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6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52BB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require；2. billion；3. board；4. movement；5. maintain；6. mission</w:t>
            </w:r>
          </w:p>
        </w:tc>
      </w:tr>
      <w:tr w14:paraId="1096C9E6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224B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7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188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performance；2. traditional；3. style；4. finger；5. folk；6. comment</w:t>
            </w:r>
          </w:p>
        </w:tc>
      </w:tr>
      <w:tr w14:paraId="4241CF38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20A2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8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DF3A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figure；2. nor；3. citizen；4. judge；5. gold；6. crowd</w:t>
            </w:r>
          </w:p>
        </w:tc>
      </w:tr>
    </w:tbl>
    <w:p w14:paraId="1881D380">
      <w:pPr>
        <w:pStyle w:val="4"/>
        <w:pageBreakBefore/>
      </w:pPr>
      <w:r>
        <w:t>九年级下册 9B</w:t>
      </w:r>
    </w:p>
    <w:tbl>
      <w:tblPr>
        <w:tblStyle w:val="32"/>
        <w:tblW w:w="9360" w:type="dxa"/>
        <w:tblInd w:w="120" w:type="dxa"/>
        <w:tblBorders>
          <w:top w:val="single" w:color="D5DCE5" w:sz="4" w:space="0"/>
          <w:left w:val="single" w:color="D5DCE5" w:sz="4" w:space="0"/>
          <w:bottom w:val="single" w:color="D5DCE5" w:sz="4" w:space="0"/>
          <w:right w:val="single" w:color="D5DCE5" w:sz="4" w:space="0"/>
          <w:insideH w:val="single" w:color="D5DCE5" w:sz="4" w:space="0"/>
          <w:insideV w:val="single" w:color="D5DCE5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7260"/>
      </w:tblGrid>
      <w:tr w14:paraId="326BFE34">
        <w:trPr>
          <w:cantSplit/>
          <w:tblHeader/>
        </w:trPr>
        <w:tc>
          <w:tcPr>
            <w:tcW w:w="21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4A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单元</w:t>
            </w:r>
          </w:p>
        </w:tc>
        <w:tc>
          <w:tcPr>
            <w:tcW w:w="72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505D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核心词自测答案</w:t>
            </w:r>
          </w:p>
        </w:tc>
      </w:tr>
      <w:tr w14:paraId="49456D36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CB387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1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E6C0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president；2. throughout；3. background；4. steal；5. row；6. pale</w:t>
            </w:r>
          </w:p>
        </w:tc>
      </w:tr>
      <w:tr w14:paraId="570D5870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6135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2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3285C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site；2. evidence；3. trade；4. style；5. pound；6. aware</w:t>
            </w:r>
          </w:p>
        </w:tc>
      </w:tr>
      <w:tr w14:paraId="4C02DB70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484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3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3ADD1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model；2. scene；3. skin；4. version；5. combine；6. beauty</w:t>
            </w:r>
          </w:p>
        </w:tc>
      </w:tr>
      <w:tr w14:paraId="79F9E519">
        <w:trPr>
          <w:cantSplit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DAE9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4</w:t>
            </w:r>
          </w:p>
        </w:tc>
        <w:tc>
          <w:tcPr>
            <w:tcW w:w="7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7C31D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loss；2. environmental；3. generation；4. global；5. income；6. protection</w:t>
            </w:r>
          </w:p>
        </w:tc>
      </w:tr>
      <w:tr w14:paraId="04DADCC6">
        <w:trPr>
          <w:cantSplit/>
        </w:trPr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1660"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 5</w:t>
            </w:r>
          </w:p>
        </w:tc>
        <w:tc>
          <w:tcPr>
            <w:tcW w:w="7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30EF2"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9"/>
              </w:rPr>
              <w:t>1. leader；2. whatever；3. senior；4. technical；5. graduate；6. silent</w:t>
            </w:r>
          </w:p>
        </w:tc>
      </w:tr>
      <w:tr w14:paraId="4634D430">
        <w:trPr>
          <w:cantSplit/>
          <w:tblHeader/>
        </w:trPr>
        <w:tc>
          <w:tcPr>
            <w:tcW w:w="9360" w:type="dxa"/>
            <w:gridSpan w:val="2"/>
            <w:shd w:val="clear" w:color="auto" w:fill="FFF7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3A59C"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20"/>
              </w:rPr>
              <w:t xml:space="preserve">学习提醒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答对后仍建议按第1、2、4、7、14、30天的节奏复习，直到能够快速准确拼写。</w:t>
            </w:r>
          </w:p>
        </w:tc>
      </w:tr>
    </w:tbl>
    <w:p w14:paraId="2B895BF2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DD703B">
    <w:pPr>
      <w:pStyle w:val="24"/>
      <w:spacing w:before="0" w:after="0"/>
      <w:jc w:val="right"/>
    </w:pPr>
    <w:r>
      <w:rPr>
        <w:rFonts w:ascii="Calibri" w:hAnsi="Calibri" w:eastAsia="Arial Unicode MS"/>
        <w:b w:val="0"/>
        <w:i w:val="0"/>
        <w:color w:val="667085"/>
        <w:sz w:val="18"/>
      </w:rPr>
      <w:t xml:space="preserve">完整本  |  </w:t>
    </w:r>
    <w:r>
      <w:rPr>
        <w:rFonts w:ascii="Calibri" w:hAnsi="Calibri" w:eastAsia="Arial Unicode MS"/>
        <w:color w:val="667085"/>
        <w:sz w:val="18"/>
      </w:rPr>
      <w:fldChar w:fldCharType="begin"/>
    </w:r>
    <w:r>
      <w:rPr>
        <w:rFonts w:ascii="Calibri" w:hAnsi="Calibri" w:eastAsia="Arial Unicode MS"/>
        <w:color w:val="667085"/>
        <w:sz w:val="18"/>
      </w:rPr>
      <w:instrText xml:space="preserve"> PAGE </w:instrText>
    </w:r>
    <w:r>
      <w:rPr>
        <w:rFonts w:ascii="Calibri" w:hAnsi="Calibri" w:eastAsia="Arial Unicode MS"/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16203">
    <w:pPr>
      <w:pStyle w:val="25"/>
      <w:spacing w:after="0"/>
      <w:jc w:val="left"/>
    </w:pPr>
    <w:r>
      <w:rPr>
        <w:rFonts w:ascii="Calibri" w:hAnsi="Calibri" w:eastAsia="Arial Unicode MS"/>
        <w:b w:val="0"/>
        <w:i w:val="0"/>
        <w:color w:val="667085"/>
        <w:sz w:val="17"/>
      </w:rPr>
      <w:t>新教材同步词汇手册  |  完整本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67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Arial Unicode MS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Carl</dc:creator>
  <dc:description>generated by python-docx</dc:description>
  <cp:lastModifiedBy>Carl</cp:lastModifiedBy>
  <dcterms:modified xsi:type="dcterms:W3CDTF">2026-07-25T19:08:19Z</dcterms:modified>
  <dc:subject>7A至9B教材同步词汇</dc:subject>
  <dc:title>新教材同步词汇手册完整本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7EA096B22871C5852399646AC28B4E8C_42</vt:lpwstr>
  </property>
</Properties>
</file>